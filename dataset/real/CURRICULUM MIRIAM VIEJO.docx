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pPr w:leftFromText="187" w:rightFromText="187" w:tblpXSpec="center" w:tblpYSpec="top"/>
        <w:tblOverlap w:val="never"/>
        <w:tblW w:w="5000" w:type="pct"/>
        <w:jc w:val="center"/>
        <w:tblBorders>
          <w:top w:val="dashed" w:sz="4" w:space="0" w:color="808080" w:themeColor="background1" w:themeShade="80"/>
          <w:left w:val="none" w:sz="0" w:space="0" w:color="auto"/>
          <w:bottom w:val="none" w:sz="0" w:space="0" w:color="auto"/>
          <w:right w:val="none" w:sz="0" w:space="0" w:color="auto"/>
          <w:insideH w:val="dashed" w:sz="4" w:space="0" w:color="7F7F7F"/>
          <w:insideV w:val="dashed" w:sz="4" w:space="0" w:color="7F7F7F"/>
        </w:tblBorders>
        <w:tblLook w:val="04A0" w:firstRow="1" w:lastRow="0" w:firstColumn="1" w:lastColumn="0" w:noHBand="0" w:noVBand="1"/>
      </w:tblPr>
      <w:tblGrid>
        <w:gridCol w:w="9071"/>
      </w:tblGrid>
      <w:tr w:rsidR="000C249E">
        <w:trPr>
          <w:jc w:val="center"/>
        </w:trPr>
        <w:tc>
          <w:tcPr>
            <w:tcW w:w="9576" w:type="dxa"/>
          </w:tcPr>
          <w:p w:rsidR="000C249E" w:rsidRDefault="000C249E">
            <w:pPr>
              <w:pStyle w:val="Primerapginadeencabezado"/>
              <w:pBdr>
                <w:bottom w:val="none" w:sz="0" w:space="0" w:color="auto"/>
              </w:pBdr>
              <w:rPr>
                <w:color w:val="9FB8CD" w:themeColor="accent2"/>
              </w:rPr>
            </w:pPr>
          </w:p>
        </w:tc>
      </w:tr>
    </w:tbl>
    <w:sdt>
      <w:sdtPr>
        <w:alias w:val="Nombre del currículo"/>
        <w:tag w:val="Nombre del currículo"/>
        <w:id w:val="703981219"/>
        <w:placeholder>
          <w:docPart w:val="6D022CB7DD3C4B1AB6C08F60D4298158"/>
        </w:placeholder>
        <w:docPartList>
          <w:docPartGallery w:val="Quick Parts"/>
          <w:docPartCategory w:val=" Nombre del currículo"/>
        </w:docPartList>
      </w:sdtPr>
      <w:sdtEndPr/>
      <w:sdtContent>
        <w:p w:rsidR="000C249E" w:rsidRDefault="000C249E" w:rsidP="00A10064">
          <w:pPr>
            <w:pStyle w:val="Sinespaciado"/>
            <w:spacing w:before="120" w:after="120"/>
          </w:pPr>
        </w:p>
        <w:tbl>
          <w:tblPr>
            <w:tblStyle w:val="Tablaconcuadrcula"/>
            <w:tblW w:w="5000" w:type="pct"/>
            <w:jc w:val="center"/>
            <w:tblBorders>
              <w:top w:val="single" w:sz="6" w:space="0" w:color="9FB8CD" w:themeColor="accent2"/>
              <w:left w:val="single" w:sz="6" w:space="0" w:color="9FB8CD" w:themeColor="accent2"/>
              <w:bottom w:val="single" w:sz="6" w:space="0" w:color="9FB8CD" w:themeColor="accent2"/>
              <w:right w:val="single" w:sz="6" w:space="0" w:color="9FB8CD" w:themeColor="accent2"/>
              <w:insideH w:val="single" w:sz="6" w:space="0" w:color="9FB8CD" w:themeColor="accent2"/>
              <w:insideV w:val="single" w:sz="6" w:space="0" w:color="9FB8CD" w:themeColor="accent2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331"/>
            <w:gridCol w:w="8724"/>
          </w:tblGrid>
          <w:tr w:rsidR="000C249E">
            <w:trPr>
              <w:jc w:val="center"/>
            </w:trPr>
            <w:tc>
              <w:tcPr>
                <w:tcW w:w="365" w:type="dxa"/>
                <w:shd w:val="clear" w:color="auto" w:fill="9FB8CD" w:themeFill="accent2"/>
              </w:tcPr>
              <w:p w:rsidR="000C249E" w:rsidRDefault="000C249E"/>
            </w:tc>
            <w:tc>
              <w:tcPr>
                <w:tcW w:w="9363" w:type="dxa"/>
                <w:tcMar>
                  <w:top w:w="360" w:type="dxa"/>
                  <w:left w:w="360" w:type="dxa"/>
                  <w:bottom w:w="360" w:type="dxa"/>
                  <w:right w:w="360" w:type="dxa"/>
                </w:tcMar>
              </w:tcPr>
              <w:p w:rsidR="000C249E" w:rsidRDefault="002B1E41" w:rsidP="00BB025E">
                <w:pPr>
                  <w:pStyle w:val="Nombre"/>
                </w:pPr>
                <w:r>
                  <w:rPr>
                    <w:lang w:eastAsia="es-ES"/>
                  </w:rPr>
                  <w:drawing>
                    <wp:anchor distT="0" distB="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32385</wp:posOffset>
                      </wp:positionH>
                      <wp:positionV relativeFrom="paragraph">
                        <wp:posOffset>-30480</wp:posOffset>
                      </wp:positionV>
                      <wp:extent cx="1343025" cy="1876425"/>
                      <wp:effectExtent l="0" t="0" r="0" b="0"/>
                      <wp:wrapThrough wrapText="bothSides">
                        <wp:wrapPolygon edited="0">
                          <wp:start x="0" y="0"/>
                          <wp:lineTo x="0" y="21490"/>
                          <wp:lineTo x="21447" y="21490"/>
                          <wp:lineTo x="21447" y="0"/>
                          <wp:lineTo x="0" y="0"/>
                        </wp:wrapPolygon>
                      </wp:wrapThrough>
                      <wp:docPr id="1" name="Imagen 1" descr="C:\Users\Moisés\AppData\Local\Microsoft\Windows\INetCache\Content.Word\miriam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 descr="C:\Users\Moisés\AppData\Local\Microsoft\Windows\INetCache\Content.Word\miriam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343025" cy="1876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  <w:r w:rsidR="00723363">
                  <w:rPr>
                    <w:color w:val="9FB8CD" w:themeColor="accent2"/>
                    <w:spacing w:val="10"/>
                  </w:rPr>
                  <w:sym w:font="Wingdings 3" w:char="F07D"/>
                </w:r>
                <w:sdt>
                  <w:sdtPr>
                    <w:id w:val="10979384"/>
                    <w:placeholder>
                      <w:docPart w:val="D50C42C756424F1295468F5140D4EA15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EndPr/>
                  <w:sdtContent>
                    <w:r>
                      <w:t>Miriam Valero Sánchez</w:t>
                    </w:r>
                  </w:sdtContent>
                </w:sdt>
              </w:p>
              <w:p w:rsidR="002B1E41" w:rsidRDefault="002B1E41">
                <w:pPr>
                  <w:pStyle w:val="Textodedireccin"/>
                </w:pPr>
                <w:r>
                  <w:t>Fecha de nacimiento: 02/03/1991</w:t>
                </w:r>
              </w:p>
              <w:p w:rsidR="002B1E41" w:rsidRDefault="002B1E41">
                <w:pPr>
                  <w:pStyle w:val="Textodedireccin"/>
                </w:pPr>
                <w:r>
                  <w:t>Dirección: C/ Cid nº 61 piso 8º 03803</w:t>
                </w:r>
              </w:p>
              <w:p w:rsidR="000C249E" w:rsidRDefault="002B1E41">
                <w:pPr>
                  <w:pStyle w:val="Textodedireccin"/>
                </w:pPr>
                <w:r>
                  <w:t xml:space="preserve"> Alcoy (Alicante)</w:t>
                </w:r>
              </w:p>
              <w:p w:rsidR="000C249E" w:rsidRDefault="00723363">
                <w:pPr>
                  <w:pStyle w:val="Textodedireccin"/>
                </w:pPr>
                <w:r>
                  <w:t xml:space="preserve">Teléfono: </w:t>
                </w:r>
                <w:r w:rsidR="002B1E41">
                  <w:t>622124306/966330053</w:t>
                </w:r>
              </w:p>
              <w:p w:rsidR="000C249E" w:rsidRDefault="00723363">
                <w:pPr>
                  <w:pStyle w:val="Textodedireccin"/>
                </w:pPr>
                <w:r>
                  <w:t xml:space="preserve">Correo electrónico: </w:t>
                </w:r>
                <w:r w:rsidR="002B1E41">
                  <w:t>miriamvalero@outlook.es</w:t>
                </w:r>
              </w:p>
              <w:p w:rsidR="000C249E" w:rsidRDefault="000C249E" w:rsidP="002B1E41">
                <w:pPr>
                  <w:pStyle w:val="Textodedireccin"/>
                  <w:rPr>
                    <w:sz w:val="24"/>
                  </w:rPr>
                </w:pPr>
              </w:p>
            </w:tc>
          </w:tr>
        </w:tbl>
        <w:p w:rsidR="000C249E" w:rsidRDefault="00717ACB">
          <w:pPr>
            <w:pStyle w:val="Sinespaciado"/>
          </w:pPr>
        </w:p>
      </w:sdtContent>
    </w:sdt>
    <w:tbl>
      <w:tblPr>
        <w:tblStyle w:val="Tablaconcuadrcula"/>
        <w:tblW w:w="5000" w:type="pct"/>
        <w:jc w:val="center"/>
        <w:tblBorders>
          <w:top w:val="single" w:sz="6" w:space="0" w:color="AAB0C7" w:themeColor="accent1" w:themeTint="99"/>
          <w:left w:val="single" w:sz="6" w:space="0" w:color="AAB0C7" w:themeColor="accent1" w:themeTint="99"/>
          <w:bottom w:val="single" w:sz="6" w:space="0" w:color="AAB0C7" w:themeColor="accent1" w:themeTint="99"/>
          <w:right w:val="single" w:sz="6" w:space="0" w:color="AAB0C7" w:themeColor="accent1" w:themeTint="99"/>
          <w:insideH w:val="single" w:sz="6" w:space="0" w:color="AAB0C7" w:themeColor="accent1" w:themeTint="99"/>
          <w:insideV w:val="single" w:sz="6" w:space="0" w:color="AAB0C7" w:themeColor="accent1" w:themeTint="9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"/>
        <w:gridCol w:w="8690"/>
      </w:tblGrid>
      <w:tr w:rsidR="000C249E">
        <w:trPr>
          <w:jc w:val="center"/>
        </w:trPr>
        <w:tc>
          <w:tcPr>
            <w:tcW w:w="365" w:type="dxa"/>
            <w:shd w:val="clear" w:color="auto" w:fill="AAB0C7" w:themeFill="accent1" w:themeFillTint="99"/>
          </w:tcPr>
          <w:p w:rsidR="000C249E" w:rsidRDefault="000C249E"/>
        </w:tc>
        <w:tc>
          <w:tcPr>
            <w:tcW w:w="0" w:type="auto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A10064" w:rsidRPr="00A10064" w:rsidRDefault="00723363" w:rsidP="00A10064">
            <w:pPr>
              <w:pStyle w:val="Seccin"/>
            </w:pPr>
            <w:r>
              <w:t>Formación académica</w:t>
            </w:r>
          </w:p>
          <w:p w:rsidR="000C249E" w:rsidRPr="003C1CB2" w:rsidRDefault="002B1E41" w:rsidP="003C1CB2">
            <w:pPr>
              <w:pStyle w:val="Listaconvietas"/>
              <w:numPr>
                <w:ilvl w:val="0"/>
                <w:numId w:val="1"/>
              </w:numPr>
              <w:spacing w:before="120" w:line="360" w:lineRule="auto"/>
              <w:ind w:left="357" w:hanging="357"/>
              <w:rPr>
                <w:rFonts w:asciiTheme="majorHAnsi" w:eastAsiaTheme="majorEastAsia" w:hAnsiTheme="majorHAnsi" w:cstheme="majorBidi"/>
                <w:b/>
                <w:bCs/>
                <w:color w:val="727CA3" w:themeColor="accent1"/>
                <w:sz w:val="18"/>
                <w:szCs w:val="18"/>
              </w:rPr>
            </w:pPr>
            <w:r w:rsidRPr="003C1CB2">
              <w:rPr>
                <w:rFonts w:asciiTheme="majorHAnsi" w:eastAsiaTheme="majorEastAsia" w:hAnsiTheme="majorHAnsi" w:cstheme="majorBidi"/>
                <w:b/>
                <w:bCs/>
                <w:color w:val="727CA3" w:themeColor="accent1"/>
                <w:sz w:val="18"/>
                <w:szCs w:val="18"/>
              </w:rPr>
              <w:t>Graduado en la E.S.O</w:t>
            </w:r>
            <w:r w:rsidR="00723363" w:rsidRPr="003C1CB2">
              <w:rPr>
                <w:rFonts w:asciiTheme="majorHAnsi" w:eastAsiaTheme="majorEastAsia" w:hAnsiTheme="majorHAnsi" w:cstheme="majorBidi"/>
                <w:b/>
                <w:bCs/>
                <w:color w:val="727CA3" w:themeColor="accent1"/>
                <w:sz w:val="18"/>
                <w:szCs w:val="18"/>
              </w:rPr>
              <w:t xml:space="preserve"> </w:t>
            </w:r>
            <w:r w:rsidR="00723363" w:rsidRPr="003C1CB2">
              <w:rPr>
                <w:rStyle w:val="Ttulo2Car"/>
                <w:sz w:val="14"/>
              </w:rPr>
              <w:t>(</w:t>
            </w:r>
            <w:r w:rsidRPr="003C1CB2">
              <w:rPr>
                <w:rStyle w:val="Ttulo2Car"/>
                <w:sz w:val="14"/>
              </w:rPr>
              <w:t>Colegio San Roque 2007</w:t>
            </w:r>
            <w:r w:rsidR="00723363" w:rsidRPr="003C1CB2">
              <w:rPr>
                <w:rStyle w:val="Ttulo2Car"/>
                <w:sz w:val="14"/>
              </w:rPr>
              <w:t>)</w:t>
            </w:r>
          </w:p>
          <w:p w:rsidR="00A10064" w:rsidRPr="003C1CB2" w:rsidRDefault="002B1E41" w:rsidP="003C1CB2">
            <w:pPr>
              <w:pStyle w:val="Listaconvietas"/>
              <w:numPr>
                <w:ilvl w:val="0"/>
                <w:numId w:val="1"/>
              </w:numPr>
              <w:spacing w:before="120" w:line="360" w:lineRule="auto"/>
              <w:ind w:left="357" w:hanging="357"/>
              <w:rPr>
                <w:sz w:val="18"/>
                <w:szCs w:val="18"/>
              </w:rPr>
            </w:pPr>
            <w:r w:rsidRPr="003C1CB2">
              <w:rPr>
                <w:rFonts w:asciiTheme="majorHAnsi" w:eastAsiaTheme="majorEastAsia" w:hAnsiTheme="majorHAnsi" w:cstheme="majorBidi"/>
                <w:b/>
                <w:bCs/>
                <w:color w:val="727CA3" w:themeColor="accent1"/>
                <w:sz w:val="18"/>
                <w:szCs w:val="18"/>
              </w:rPr>
              <w:t xml:space="preserve">Técnico Auxiliar de Farmacia grado medio </w:t>
            </w:r>
            <w:r w:rsidR="003C1CB2">
              <w:rPr>
                <w:rStyle w:val="Ttulo2Car"/>
                <w:sz w:val="14"/>
              </w:rPr>
              <w:t>( Colegio San Vicente de Paú</w:t>
            </w:r>
            <w:r w:rsidRPr="003C1CB2">
              <w:rPr>
                <w:rStyle w:val="Ttulo2Car"/>
                <w:sz w:val="14"/>
              </w:rPr>
              <w:t>l 2007-2008)</w:t>
            </w:r>
          </w:p>
          <w:p w:rsidR="002B1E41" w:rsidRPr="003C1CB2" w:rsidRDefault="002B1E41" w:rsidP="003C1CB2">
            <w:pPr>
              <w:pStyle w:val="Listaconvietas"/>
              <w:numPr>
                <w:ilvl w:val="0"/>
                <w:numId w:val="1"/>
              </w:numPr>
              <w:spacing w:before="120" w:line="360" w:lineRule="auto"/>
              <w:ind w:left="357" w:hanging="357"/>
              <w:rPr>
                <w:rFonts w:asciiTheme="majorHAnsi" w:eastAsiaTheme="majorEastAsia" w:hAnsiTheme="majorHAnsi" w:cstheme="majorBidi"/>
                <w:b/>
                <w:bCs/>
                <w:color w:val="727CA3" w:themeColor="accent1"/>
                <w:sz w:val="18"/>
                <w:szCs w:val="18"/>
              </w:rPr>
            </w:pPr>
            <w:r w:rsidRPr="003C1CB2">
              <w:rPr>
                <w:rFonts w:asciiTheme="majorHAnsi" w:eastAsiaTheme="majorEastAsia" w:hAnsiTheme="majorHAnsi" w:cstheme="majorBidi"/>
                <w:b/>
                <w:bCs/>
                <w:color w:val="727CA3" w:themeColor="accent1"/>
                <w:sz w:val="18"/>
                <w:szCs w:val="18"/>
              </w:rPr>
              <w:t xml:space="preserve">Técnico en Auxiliar de Enfermería grado medio </w:t>
            </w:r>
            <w:r w:rsidR="003C1CB2">
              <w:rPr>
                <w:rStyle w:val="Ttulo2Car"/>
                <w:sz w:val="14"/>
              </w:rPr>
              <w:t>( Colegio San Vicente de Paú</w:t>
            </w:r>
            <w:r w:rsidRPr="003C1CB2">
              <w:rPr>
                <w:rStyle w:val="Ttulo2Car"/>
                <w:sz w:val="14"/>
              </w:rPr>
              <w:t>l 2010-2011)</w:t>
            </w:r>
          </w:p>
          <w:p w:rsidR="002B1E41" w:rsidRPr="003C1CB2" w:rsidRDefault="002B1E41" w:rsidP="003C1CB2">
            <w:pPr>
              <w:pStyle w:val="Listaconvietas"/>
              <w:numPr>
                <w:ilvl w:val="0"/>
                <w:numId w:val="1"/>
              </w:numPr>
              <w:spacing w:before="120" w:line="360" w:lineRule="auto"/>
              <w:ind w:left="357" w:hanging="357"/>
              <w:rPr>
                <w:rFonts w:asciiTheme="majorHAnsi" w:eastAsiaTheme="majorEastAsia" w:hAnsiTheme="majorHAnsi" w:cstheme="majorBidi"/>
                <w:b/>
                <w:bCs/>
                <w:color w:val="727CA3" w:themeColor="accent1"/>
                <w:sz w:val="18"/>
                <w:szCs w:val="18"/>
              </w:rPr>
            </w:pPr>
            <w:r w:rsidRPr="003C1CB2">
              <w:rPr>
                <w:rFonts w:asciiTheme="majorHAnsi" w:eastAsiaTheme="majorEastAsia" w:hAnsiTheme="majorHAnsi" w:cstheme="majorBidi"/>
                <w:b/>
                <w:bCs/>
                <w:color w:val="727CA3" w:themeColor="accent1"/>
                <w:sz w:val="18"/>
                <w:szCs w:val="18"/>
              </w:rPr>
              <w:t>Diploma de Asistencia Cardiopulmonar.</w:t>
            </w:r>
          </w:p>
          <w:p w:rsidR="002B1E41" w:rsidRPr="003C1CB2" w:rsidRDefault="002B1E41" w:rsidP="003C1CB2">
            <w:pPr>
              <w:pStyle w:val="Listaconvietas"/>
              <w:numPr>
                <w:ilvl w:val="0"/>
                <w:numId w:val="1"/>
              </w:numPr>
              <w:spacing w:before="120" w:line="360" w:lineRule="auto"/>
              <w:ind w:left="357" w:hanging="357"/>
              <w:rPr>
                <w:rFonts w:asciiTheme="majorHAnsi" w:eastAsiaTheme="majorEastAsia" w:hAnsiTheme="majorHAnsi" w:cstheme="majorBidi"/>
                <w:b/>
                <w:bCs/>
                <w:color w:val="727CA3" w:themeColor="accent1"/>
                <w:sz w:val="18"/>
                <w:szCs w:val="18"/>
              </w:rPr>
            </w:pPr>
            <w:r w:rsidRPr="003C1CB2">
              <w:rPr>
                <w:rFonts w:asciiTheme="majorHAnsi" w:eastAsiaTheme="majorEastAsia" w:hAnsiTheme="majorHAnsi" w:cstheme="majorBidi"/>
                <w:b/>
                <w:bCs/>
                <w:color w:val="727CA3" w:themeColor="accent1"/>
                <w:sz w:val="18"/>
                <w:szCs w:val="18"/>
              </w:rPr>
              <w:t>Certificado de manipulación de alimentos</w:t>
            </w:r>
          </w:p>
          <w:p w:rsidR="000C249E" w:rsidRDefault="000C249E">
            <w:pPr>
              <w:pStyle w:val="Listaconvietas"/>
              <w:numPr>
                <w:ilvl w:val="0"/>
                <w:numId w:val="0"/>
              </w:numPr>
            </w:pPr>
          </w:p>
          <w:p w:rsidR="000C249E" w:rsidRDefault="00723363">
            <w:pPr>
              <w:pStyle w:val="Seccin"/>
            </w:pPr>
            <w:r>
              <w:t>Experiencia</w:t>
            </w:r>
          </w:p>
          <w:p w:rsidR="000C249E" w:rsidRPr="003C1CB2" w:rsidRDefault="002B1E41" w:rsidP="003C1CB2">
            <w:pPr>
              <w:pStyle w:val="Listaconvietas"/>
              <w:numPr>
                <w:ilvl w:val="0"/>
                <w:numId w:val="1"/>
              </w:numPr>
              <w:spacing w:before="120" w:line="360" w:lineRule="auto"/>
              <w:ind w:left="357" w:hanging="357"/>
              <w:rPr>
                <w:rStyle w:val="Ttulo2Car"/>
                <w:sz w:val="14"/>
                <w:szCs w:val="16"/>
              </w:rPr>
            </w:pPr>
            <w:r w:rsidRPr="003C1CB2">
              <w:rPr>
                <w:rFonts w:asciiTheme="majorHAnsi" w:eastAsiaTheme="majorEastAsia" w:hAnsiTheme="majorHAnsi" w:cstheme="majorBidi"/>
                <w:b/>
                <w:bCs/>
                <w:color w:val="727CA3" w:themeColor="accent1"/>
                <w:sz w:val="18"/>
                <w:szCs w:val="18"/>
              </w:rPr>
              <w:t>Cuidado de personas mayores a domicilio</w:t>
            </w:r>
            <w:r w:rsidR="00723363" w:rsidRPr="003C1CB2">
              <w:rPr>
                <w:rFonts w:asciiTheme="majorHAnsi" w:eastAsiaTheme="majorEastAsia" w:hAnsiTheme="majorHAnsi" w:cstheme="majorBidi"/>
                <w:b/>
                <w:bCs/>
                <w:color w:val="727CA3" w:themeColor="accent1"/>
                <w:sz w:val="18"/>
                <w:szCs w:val="18"/>
              </w:rPr>
              <w:t xml:space="preserve"> </w:t>
            </w:r>
            <w:r w:rsidR="00723363" w:rsidRPr="003C1CB2">
              <w:rPr>
                <w:rStyle w:val="Ttulo2Car"/>
                <w:sz w:val="14"/>
                <w:szCs w:val="16"/>
              </w:rPr>
              <w:t>(</w:t>
            </w:r>
            <w:r w:rsidRPr="003C1CB2">
              <w:rPr>
                <w:rStyle w:val="Ttulo2Car"/>
                <w:sz w:val="14"/>
                <w:szCs w:val="16"/>
              </w:rPr>
              <w:t>03/03/2011</w:t>
            </w:r>
            <w:r w:rsidR="00723363" w:rsidRPr="003C1CB2">
              <w:rPr>
                <w:rStyle w:val="Ttulo2Car"/>
                <w:sz w:val="14"/>
                <w:szCs w:val="16"/>
              </w:rPr>
              <w:t xml:space="preserve"> – </w:t>
            </w:r>
            <w:r w:rsidRPr="003C1CB2">
              <w:rPr>
                <w:rStyle w:val="Ttulo2Car"/>
                <w:sz w:val="14"/>
                <w:szCs w:val="16"/>
              </w:rPr>
              <w:t>28/5/2013</w:t>
            </w:r>
            <w:r w:rsidR="00723363" w:rsidRPr="003C1CB2">
              <w:rPr>
                <w:rStyle w:val="Ttulo2Car"/>
                <w:sz w:val="14"/>
                <w:szCs w:val="16"/>
              </w:rPr>
              <w:t>)</w:t>
            </w:r>
          </w:p>
          <w:p w:rsidR="000C249E" w:rsidRPr="003C1CB2" w:rsidRDefault="00A10064" w:rsidP="003C1CB2">
            <w:pPr>
              <w:pStyle w:val="Listaconvietas"/>
              <w:numPr>
                <w:ilvl w:val="0"/>
                <w:numId w:val="1"/>
              </w:numPr>
              <w:spacing w:before="120" w:line="360" w:lineRule="auto"/>
              <w:ind w:left="357" w:hanging="357"/>
              <w:rPr>
                <w:rFonts w:asciiTheme="majorHAnsi" w:eastAsiaTheme="majorEastAsia" w:hAnsiTheme="majorHAnsi" w:cstheme="majorBidi"/>
                <w:b/>
                <w:bCs/>
                <w:color w:val="727CA3" w:themeColor="accent1"/>
                <w:sz w:val="18"/>
                <w:szCs w:val="18"/>
              </w:rPr>
            </w:pPr>
            <w:r w:rsidRPr="003C1CB2">
              <w:rPr>
                <w:rFonts w:asciiTheme="majorHAnsi" w:eastAsiaTheme="majorEastAsia" w:hAnsiTheme="majorHAnsi" w:cstheme="majorBidi"/>
                <w:b/>
                <w:bCs/>
                <w:color w:val="727CA3" w:themeColor="accent1"/>
                <w:sz w:val="18"/>
                <w:szCs w:val="18"/>
              </w:rPr>
              <w:t xml:space="preserve">Cuidado de niños a domicilio </w:t>
            </w:r>
            <w:r w:rsidRPr="003C1CB2">
              <w:rPr>
                <w:rStyle w:val="Ttulo2Car"/>
                <w:sz w:val="14"/>
                <w:szCs w:val="16"/>
              </w:rPr>
              <w:t>(05/03/2010 – 21/01/2011)</w:t>
            </w:r>
          </w:p>
          <w:p w:rsidR="00A10064" w:rsidRPr="003C1CB2" w:rsidRDefault="00A10064" w:rsidP="003C1CB2">
            <w:pPr>
              <w:pStyle w:val="Listaconvietas"/>
              <w:numPr>
                <w:ilvl w:val="0"/>
                <w:numId w:val="1"/>
              </w:numPr>
              <w:spacing w:before="120" w:line="360" w:lineRule="auto"/>
              <w:ind w:left="357" w:hanging="357"/>
              <w:rPr>
                <w:rFonts w:asciiTheme="majorHAnsi" w:eastAsiaTheme="majorEastAsia" w:hAnsiTheme="majorHAnsi" w:cstheme="majorBidi"/>
                <w:b/>
                <w:bCs/>
                <w:color w:val="727CA3" w:themeColor="accent1"/>
                <w:sz w:val="18"/>
                <w:szCs w:val="18"/>
              </w:rPr>
            </w:pPr>
            <w:r w:rsidRPr="003C1CB2">
              <w:rPr>
                <w:rFonts w:asciiTheme="majorHAnsi" w:eastAsiaTheme="majorEastAsia" w:hAnsiTheme="majorHAnsi" w:cstheme="majorBidi"/>
                <w:b/>
                <w:bCs/>
                <w:color w:val="727CA3" w:themeColor="accent1"/>
                <w:sz w:val="18"/>
                <w:szCs w:val="18"/>
              </w:rPr>
              <w:t xml:space="preserve">Limpieza a domicilio </w:t>
            </w:r>
            <w:r w:rsidRPr="003C1CB2">
              <w:rPr>
                <w:rStyle w:val="Ttulo2Car"/>
                <w:sz w:val="14"/>
                <w:szCs w:val="16"/>
              </w:rPr>
              <w:t>(10/06/2009 – 06/10/2010)</w:t>
            </w:r>
          </w:p>
          <w:p w:rsidR="00A10064" w:rsidRPr="003C1CB2" w:rsidRDefault="00A10064" w:rsidP="003C1CB2">
            <w:pPr>
              <w:pStyle w:val="Listaconvietas"/>
              <w:numPr>
                <w:ilvl w:val="0"/>
                <w:numId w:val="1"/>
              </w:numPr>
              <w:spacing w:before="120" w:line="360" w:lineRule="auto"/>
              <w:ind w:left="357" w:hanging="357"/>
              <w:rPr>
                <w:rFonts w:asciiTheme="majorHAnsi" w:eastAsiaTheme="majorEastAsia" w:hAnsiTheme="majorHAnsi" w:cstheme="majorBidi"/>
                <w:b/>
                <w:bCs/>
                <w:color w:val="727CA3" w:themeColor="accent1"/>
                <w:sz w:val="18"/>
                <w:szCs w:val="18"/>
              </w:rPr>
            </w:pPr>
            <w:r w:rsidRPr="003C1CB2">
              <w:rPr>
                <w:rFonts w:asciiTheme="majorHAnsi" w:eastAsiaTheme="majorEastAsia" w:hAnsiTheme="majorHAnsi" w:cstheme="majorBidi"/>
                <w:b/>
                <w:bCs/>
                <w:color w:val="727CA3" w:themeColor="accent1"/>
                <w:sz w:val="18"/>
                <w:szCs w:val="18"/>
              </w:rPr>
              <w:t xml:space="preserve">Cuidadora de niños en “Restaurante Flor de Lis” </w:t>
            </w:r>
            <w:r w:rsidR="00E33985">
              <w:rPr>
                <w:rStyle w:val="Ttulo2Car"/>
                <w:sz w:val="14"/>
                <w:szCs w:val="16"/>
              </w:rPr>
              <w:t>(Durante eventos especiales)</w:t>
            </w:r>
            <w:bookmarkStart w:id="0" w:name="_GoBack"/>
            <w:bookmarkEnd w:id="0"/>
            <w:r w:rsidRPr="003C1CB2">
              <w:rPr>
                <w:rStyle w:val="Ttulo2Car"/>
                <w:sz w:val="14"/>
                <w:szCs w:val="16"/>
              </w:rPr>
              <w:t>)</w:t>
            </w:r>
          </w:p>
          <w:p w:rsidR="000C249E" w:rsidRDefault="00723363">
            <w:pPr>
              <w:pStyle w:val="Seccin"/>
            </w:pPr>
            <w:r>
              <w:t>Cualificaciones</w:t>
            </w:r>
          </w:p>
          <w:p w:rsidR="000C249E" w:rsidRPr="003C1CB2" w:rsidRDefault="003A6F25" w:rsidP="003C1CB2">
            <w:pPr>
              <w:pStyle w:val="Listaconvietas"/>
              <w:numPr>
                <w:ilvl w:val="0"/>
                <w:numId w:val="1"/>
              </w:numPr>
              <w:spacing w:before="120" w:line="360" w:lineRule="auto"/>
              <w:ind w:left="357" w:hanging="357"/>
              <w:rPr>
                <w:rFonts w:asciiTheme="majorHAnsi" w:eastAsiaTheme="majorEastAsia" w:hAnsiTheme="majorHAnsi" w:cstheme="majorBidi"/>
                <w:b/>
                <w:bCs/>
                <w:color w:val="727CA3" w:themeColor="accent1"/>
                <w:sz w:val="18"/>
                <w:szCs w:val="18"/>
              </w:rPr>
            </w:pPr>
            <w:r w:rsidRPr="003C1CB2">
              <w:rPr>
                <w:rFonts w:asciiTheme="majorHAnsi" w:eastAsiaTheme="majorEastAsia" w:hAnsiTheme="majorHAnsi" w:cstheme="majorBidi"/>
                <w:b/>
                <w:bCs/>
                <w:color w:val="727CA3" w:themeColor="accent1"/>
                <w:sz w:val="18"/>
                <w:szCs w:val="18"/>
              </w:rPr>
              <w:t>Informática</w:t>
            </w:r>
            <w:r w:rsidR="00A10064" w:rsidRPr="003C1CB2">
              <w:rPr>
                <w:rFonts w:asciiTheme="majorHAnsi" w:eastAsiaTheme="majorEastAsia" w:hAnsiTheme="majorHAnsi" w:cstheme="majorBidi"/>
                <w:b/>
                <w:bCs/>
                <w:color w:val="727CA3" w:themeColor="accent1"/>
                <w:sz w:val="18"/>
                <w:szCs w:val="18"/>
              </w:rPr>
              <w:t xml:space="preserve"> nivel usuario</w:t>
            </w:r>
          </w:p>
          <w:p w:rsidR="00A10064" w:rsidRPr="003C1CB2" w:rsidRDefault="00A10064" w:rsidP="003C1CB2">
            <w:pPr>
              <w:pStyle w:val="Listaconvietas"/>
              <w:numPr>
                <w:ilvl w:val="0"/>
                <w:numId w:val="1"/>
              </w:numPr>
              <w:spacing w:before="120" w:line="360" w:lineRule="auto"/>
              <w:ind w:left="357" w:hanging="357"/>
              <w:rPr>
                <w:rFonts w:asciiTheme="majorHAnsi" w:eastAsiaTheme="majorEastAsia" w:hAnsiTheme="majorHAnsi" w:cstheme="majorBidi"/>
                <w:b/>
                <w:bCs/>
                <w:color w:val="727CA3" w:themeColor="accent1"/>
                <w:sz w:val="18"/>
                <w:szCs w:val="18"/>
              </w:rPr>
            </w:pPr>
            <w:r w:rsidRPr="003C1CB2">
              <w:rPr>
                <w:rFonts w:asciiTheme="majorHAnsi" w:eastAsiaTheme="majorEastAsia" w:hAnsiTheme="majorHAnsi" w:cstheme="majorBidi"/>
                <w:b/>
                <w:bCs/>
                <w:color w:val="727CA3" w:themeColor="accent1"/>
                <w:sz w:val="18"/>
                <w:szCs w:val="18"/>
              </w:rPr>
              <w:t xml:space="preserve">Carnet de conducir y </w:t>
            </w:r>
            <w:r w:rsidR="003A6F25" w:rsidRPr="003C1CB2">
              <w:rPr>
                <w:rFonts w:asciiTheme="majorHAnsi" w:eastAsiaTheme="majorEastAsia" w:hAnsiTheme="majorHAnsi" w:cstheme="majorBidi"/>
                <w:b/>
                <w:bCs/>
                <w:color w:val="727CA3" w:themeColor="accent1"/>
                <w:sz w:val="18"/>
                <w:szCs w:val="18"/>
              </w:rPr>
              <w:t>vehículo</w:t>
            </w:r>
            <w:r w:rsidRPr="003C1CB2">
              <w:rPr>
                <w:rFonts w:asciiTheme="majorHAnsi" w:eastAsiaTheme="majorEastAsia" w:hAnsiTheme="majorHAnsi" w:cstheme="majorBidi"/>
                <w:b/>
                <w:bCs/>
                <w:color w:val="727CA3" w:themeColor="accent1"/>
                <w:sz w:val="18"/>
                <w:szCs w:val="18"/>
              </w:rPr>
              <w:t xml:space="preserve"> propio</w:t>
            </w:r>
          </w:p>
          <w:p w:rsidR="00A10064" w:rsidRPr="003C1CB2" w:rsidRDefault="00A10064" w:rsidP="003C1CB2">
            <w:pPr>
              <w:pStyle w:val="Listaconvietas"/>
              <w:numPr>
                <w:ilvl w:val="0"/>
                <w:numId w:val="1"/>
              </w:numPr>
              <w:spacing w:before="120" w:line="360" w:lineRule="auto"/>
              <w:ind w:left="357" w:hanging="357"/>
              <w:rPr>
                <w:rFonts w:asciiTheme="majorHAnsi" w:eastAsiaTheme="majorEastAsia" w:hAnsiTheme="majorHAnsi" w:cstheme="majorBidi"/>
                <w:b/>
                <w:bCs/>
                <w:color w:val="727CA3" w:themeColor="accent1"/>
                <w:sz w:val="18"/>
                <w:szCs w:val="18"/>
              </w:rPr>
            </w:pPr>
            <w:r w:rsidRPr="003C1CB2">
              <w:rPr>
                <w:rFonts w:asciiTheme="majorHAnsi" w:eastAsiaTheme="majorEastAsia" w:hAnsiTheme="majorHAnsi" w:cstheme="majorBidi"/>
                <w:b/>
                <w:bCs/>
                <w:color w:val="727CA3" w:themeColor="accent1"/>
                <w:sz w:val="18"/>
                <w:szCs w:val="18"/>
              </w:rPr>
              <w:t>Disponible en todo momento</w:t>
            </w:r>
          </w:p>
          <w:p w:rsidR="000C249E" w:rsidRDefault="000C249E">
            <w:pPr>
              <w:pStyle w:val="Listaconvietas"/>
              <w:numPr>
                <w:ilvl w:val="0"/>
                <w:numId w:val="0"/>
              </w:numPr>
            </w:pPr>
          </w:p>
        </w:tc>
      </w:tr>
    </w:tbl>
    <w:tbl>
      <w:tblPr>
        <w:tblStyle w:val="Tablaconcuadrcula"/>
        <w:tblpPr w:leftFromText="187" w:rightFromText="187" w:tblpXSpec="center" w:tblpYSpec="bottom"/>
        <w:tblOverlap w:val="never"/>
        <w:tblW w:w="5000" w:type="pct"/>
        <w:jc w:val="center"/>
        <w:tblBorders>
          <w:top w:val="dashed" w:sz="4" w:space="0" w:color="808080" w:themeColor="background1" w:themeShade="80"/>
          <w:left w:val="none" w:sz="0" w:space="0" w:color="auto"/>
          <w:bottom w:val="none" w:sz="0" w:space="0" w:color="auto"/>
          <w:right w:val="none" w:sz="0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0C249E">
        <w:trPr>
          <w:trHeight w:val="576"/>
          <w:jc w:val="center"/>
        </w:trPr>
        <w:tc>
          <w:tcPr>
            <w:tcW w:w="9576" w:type="dxa"/>
          </w:tcPr>
          <w:p w:rsidR="000C249E" w:rsidRDefault="000C249E"/>
        </w:tc>
      </w:tr>
    </w:tbl>
    <w:p w:rsidR="000C249E" w:rsidRDefault="000C249E"/>
    <w:sectPr w:rsidR="000C249E" w:rsidSect="000C249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/>
      <w:pgMar w:top="1418" w:right="1418" w:bottom="1418" w:left="1418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7ACB" w:rsidRDefault="00717ACB">
      <w:pPr>
        <w:spacing w:after="0" w:line="240" w:lineRule="auto"/>
      </w:pPr>
      <w:r>
        <w:separator/>
      </w:r>
    </w:p>
  </w:endnote>
  <w:endnote w:type="continuationSeparator" w:id="0">
    <w:p w:rsidR="00717ACB" w:rsidRDefault="00717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249E" w:rsidRDefault="00723363">
    <w:pPr>
      <w:pStyle w:val="Piedepginaizquierdo"/>
    </w:pPr>
    <w:r>
      <w:rPr>
        <w:color w:val="9FB8CD" w:themeColor="accent2"/>
      </w:rPr>
      <w:sym w:font="Wingdings 3" w:char="F07D"/>
    </w:r>
    <w:r>
      <w:t xml:space="preserve"> Página </w:t>
    </w:r>
    <w:r w:rsidR="00D97092">
      <w:fldChar w:fldCharType="begin"/>
    </w:r>
    <w:r w:rsidR="00D97092">
      <w:instrText xml:space="preserve"> PAGE  \* Arabic  \* MERGEFORMAT </w:instrText>
    </w:r>
    <w:r w:rsidR="00D97092">
      <w:fldChar w:fldCharType="separate"/>
    </w:r>
    <w:r w:rsidR="00DE2059">
      <w:rPr>
        <w:noProof/>
      </w:rPr>
      <w:t>2</w:t>
    </w:r>
    <w:r w:rsidR="00D97092">
      <w:rPr>
        <w:noProof/>
      </w:rPr>
      <w:fldChar w:fldCharType="end"/>
    </w:r>
    <w:r>
      <w:t xml:space="preserve"> | </w:t>
    </w:r>
    <w:sdt>
      <w:sdtPr>
        <w:id w:val="121446346"/>
        <w:showingPlcHdr/>
        <w:text/>
      </w:sdtPr>
      <w:sdtEndPr/>
      <w:sdtContent>
        <w:r>
          <w:t>[Escriba su número de teléfono]</w:t>
        </w:r>
      </w:sdtContent>
    </w:sdt>
  </w:p>
  <w:p w:rsidR="000C249E" w:rsidRDefault="000C249E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249E" w:rsidRDefault="00723363">
    <w:pPr>
      <w:pStyle w:val="Piedepginaderecho"/>
    </w:pPr>
    <w:r>
      <w:rPr>
        <w:color w:val="9FB8CD" w:themeColor="accent2"/>
      </w:rPr>
      <w:sym w:font="Wingdings 3" w:char="F07D"/>
    </w:r>
    <w:r>
      <w:t xml:space="preserve"> Página </w:t>
    </w:r>
    <w:r w:rsidR="00D97092">
      <w:fldChar w:fldCharType="begin"/>
    </w:r>
    <w:r w:rsidR="00D97092">
      <w:instrText xml:space="preserve"> PAGE  \* Arabic  \* MERGEFORMAT </w:instrText>
    </w:r>
    <w:r w:rsidR="00D97092">
      <w:fldChar w:fldCharType="separate"/>
    </w:r>
    <w:r w:rsidR="00DE2059">
      <w:rPr>
        <w:noProof/>
      </w:rPr>
      <w:t>3</w:t>
    </w:r>
    <w:r w:rsidR="00D97092">
      <w:rPr>
        <w:noProof/>
      </w:rPr>
      <w:fldChar w:fldCharType="end"/>
    </w:r>
    <w:r>
      <w:t xml:space="preserve"> | </w:t>
    </w:r>
    <w:sdt>
      <w:sdtPr>
        <w:id w:val="121446365"/>
        <w:temporary/>
        <w:showingPlcHdr/>
        <w:text/>
      </w:sdtPr>
      <w:sdtEndPr/>
      <w:sdtContent>
        <w:r>
          <w:t>[Escriba su dirección de correo electrónico]</w:t>
        </w:r>
      </w:sdtContent>
    </w:sdt>
  </w:p>
  <w:p w:rsidR="000C249E" w:rsidRDefault="000C249E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249E" w:rsidRDefault="000C249E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7ACB" w:rsidRDefault="00717ACB">
      <w:pPr>
        <w:spacing w:after="0" w:line="240" w:lineRule="auto"/>
      </w:pPr>
      <w:r>
        <w:separator/>
      </w:r>
    </w:p>
  </w:footnote>
  <w:footnote w:type="continuationSeparator" w:id="0">
    <w:p w:rsidR="00717ACB" w:rsidRDefault="00717A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249E" w:rsidRDefault="00723363">
    <w:pPr>
      <w:pStyle w:val="Encabezadoizquierdo"/>
      <w:jc w:val="right"/>
    </w:pPr>
    <w:r>
      <w:rPr>
        <w:color w:val="9FB8CD" w:themeColor="accent2"/>
      </w:rPr>
      <w:sym w:font="Wingdings 3" w:char="F07D"/>
    </w:r>
    <w:r>
      <w:t xml:space="preserve"> Currículo: </w:t>
    </w:r>
    <w:sdt>
      <w:sdtPr>
        <w:id w:val="176770587"/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2B1E41">
          <w:t>Miriam Valero Sánchez</w:t>
        </w:r>
      </w:sdtContent>
    </w:sdt>
  </w:p>
  <w:p w:rsidR="000C249E" w:rsidRDefault="000C249E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249E" w:rsidRDefault="00723363">
    <w:pPr>
      <w:pStyle w:val="Encabezadoderecho"/>
      <w:jc w:val="left"/>
    </w:pPr>
    <w:r>
      <w:rPr>
        <w:color w:val="9FB8CD" w:themeColor="accent2"/>
      </w:rPr>
      <w:sym w:font="Wingdings 3" w:char="F07D"/>
    </w:r>
    <w:r>
      <w:t xml:space="preserve"> Currículo: </w:t>
    </w:r>
    <w:sdt>
      <w:sdtPr>
        <w:id w:val="176939009"/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2B1E41">
          <w:t>Miriam Valero Sánchez</w:t>
        </w:r>
      </w:sdtContent>
    </w:sdt>
  </w:p>
  <w:p w:rsidR="000C249E" w:rsidRDefault="000C249E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249E" w:rsidRDefault="000C249E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BDE2132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FB8AC5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B69C04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E4EA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3F0C434A"/>
    <w:lvl w:ilvl="0">
      <w:start w:val="1"/>
      <w:numFmt w:val="bullet"/>
      <w:pStyle w:val="Listaconvietas5"/>
      <w:lvlText w:val=""/>
      <w:lvlJc w:val="left"/>
      <w:pPr>
        <w:ind w:left="1800" w:hanging="360"/>
      </w:pPr>
      <w:rPr>
        <w:rFonts w:ascii="Symbol" w:hAnsi="Symbol" w:hint="default"/>
        <w:color w:val="9FB8CD" w:themeColor="accent2"/>
      </w:rPr>
    </w:lvl>
  </w:abstractNum>
  <w:abstractNum w:abstractNumId="5">
    <w:nsid w:val="FFFFFF81"/>
    <w:multiLevelType w:val="singleLevel"/>
    <w:tmpl w:val="78B8BCEC"/>
    <w:lvl w:ilvl="0">
      <w:start w:val="1"/>
      <w:numFmt w:val="bullet"/>
      <w:pStyle w:val="Listaconvietas4"/>
      <w:lvlText w:val=""/>
      <w:lvlJc w:val="left"/>
      <w:pPr>
        <w:ind w:left="1440" w:hanging="360"/>
      </w:pPr>
      <w:rPr>
        <w:rFonts w:ascii="Symbol" w:hAnsi="Symbol" w:hint="default"/>
        <w:color w:val="628BAD" w:themeColor="accent2" w:themeShade="BF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>
    <w:nsid w:val="FFFFFF82"/>
    <w:multiLevelType w:val="singleLevel"/>
    <w:tmpl w:val="3D9E3420"/>
    <w:lvl w:ilvl="0">
      <w:start w:val="1"/>
      <w:numFmt w:val="bullet"/>
      <w:pStyle w:val="Listaconvietas3"/>
      <w:lvlText w:val=""/>
      <w:lvlJc w:val="left"/>
      <w:pPr>
        <w:ind w:left="1080" w:hanging="360"/>
      </w:pPr>
      <w:rPr>
        <w:rFonts w:ascii="Wingdings 3" w:hAnsi="Wingdings 3" w:hint="default"/>
        <w:color w:val="808080" w:themeColor="background1" w:themeShade="80"/>
      </w:rPr>
    </w:lvl>
  </w:abstractNum>
  <w:abstractNum w:abstractNumId="7">
    <w:nsid w:val="FFFFFF83"/>
    <w:multiLevelType w:val="singleLevel"/>
    <w:tmpl w:val="5B846FA6"/>
    <w:lvl w:ilvl="0">
      <w:start w:val="1"/>
      <w:numFmt w:val="bullet"/>
      <w:pStyle w:val="Listaconvietas2"/>
      <w:lvlText w:val=""/>
      <w:lvlJc w:val="left"/>
      <w:pPr>
        <w:ind w:left="720" w:hanging="360"/>
      </w:pPr>
      <w:rPr>
        <w:rFonts w:ascii="Wingdings 3" w:hAnsi="Wingdings 3" w:hint="default"/>
        <w:color w:val="9FB8CD" w:themeColor="accent2"/>
      </w:rPr>
    </w:lvl>
  </w:abstractNum>
  <w:abstractNum w:abstractNumId="8">
    <w:nsid w:val="FFFFFF88"/>
    <w:multiLevelType w:val="singleLevel"/>
    <w:tmpl w:val="54E8AF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6206D608"/>
    <w:lvl w:ilvl="0">
      <w:start w:val="1"/>
      <w:numFmt w:val="bullet"/>
      <w:pStyle w:val="Listaconvietas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vanish w:val="0"/>
        <w:color w:val="628BAD" w:themeColor="accent2" w:themeShade="BF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9"/>
  </w:num>
  <w:num w:numId="17">
    <w:abstractNumId w:val="7"/>
  </w:num>
  <w:num w:numId="18">
    <w:abstractNumId w:val="6"/>
  </w:num>
  <w:num w:numId="19">
    <w:abstractNumId w:val="5"/>
  </w:num>
  <w:num w:numId="20">
    <w:abstractNumId w:val="4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9"/>
  </w:num>
  <w:num w:numId="27">
    <w:abstractNumId w:val="9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GrammaticalErrors/>
  <w:proofState w:spelling="clean" w:grammar="clean"/>
  <w:attachedTemplate r:id="rId1"/>
  <w:styleLockQFSet/>
  <w:defaultTabStop w:val="709"/>
  <w:hyphenationZone w:val="420"/>
  <w:evenAndOddHeaders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E41"/>
    <w:rsid w:val="000C249E"/>
    <w:rsid w:val="002B1E41"/>
    <w:rsid w:val="003A6F25"/>
    <w:rsid w:val="003C1CB2"/>
    <w:rsid w:val="007176DD"/>
    <w:rsid w:val="00717ACB"/>
    <w:rsid w:val="00723363"/>
    <w:rsid w:val="00A10064"/>
    <w:rsid w:val="00BB025E"/>
    <w:rsid w:val="00D97092"/>
    <w:rsid w:val="00DE2059"/>
    <w:rsid w:val="00E3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subSup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docId w15:val="{DF4403FD-B951-4AB2-B41F-5E0C20E09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6" w:unhideWhenUsed="1" w:qFormat="1"/>
    <w:lsdException w:name="List Bullet 3" w:semiHidden="1" w:uiPriority="36" w:unhideWhenUsed="1" w:qFormat="1"/>
    <w:lsdException w:name="List Bullet 4" w:semiHidden="1" w:uiPriority="36" w:unhideWhenUsed="1" w:qFormat="1"/>
    <w:lsdException w:name="List Bullet 5" w:semiHidden="1" w:uiPriority="36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4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qFormat="1"/>
    <w:lsdException w:name="Light Shading" w:uiPriority="40"/>
    <w:lsdException w:name="Light List" w:uiPriority="40"/>
    <w:lsdException w:name="Light Grid" w:uiPriority="40"/>
    <w:lsdException w:name="Medium Shading 1" w:uiPriority="40"/>
    <w:lsdException w:name="Medium Shading 2" w:uiPriority="40"/>
    <w:lsdException w:name="Medium List 1" w:uiPriority="40"/>
    <w:lsdException w:name="Medium List 2" w:uiPriority="40"/>
    <w:lsdException w:name="Medium Grid 1" w:uiPriority="40"/>
    <w:lsdException w:name="Medium Grid 2" w:uiPriority="40"/>
    <w:lsdException w:name="Medium Grid 3" w:uiPriority="40"/>
    <w:lsdException w:name="Dark List" w:uiPriority="40"/>
    <w:lsdException w:name="Colorful Shading" w:uiPriority="40"/>
    <w:lsdException w:name="Colorful List" w:uiPriority="40"/>
    <w:lsdException w:name="Colorful Grid" w:uiPriority="40"/>
    <w:lsdException w:name="Light Shading Accent 1" w:uiPriority="41"/>
    <w:lsdException w:name="Light List Accent 1" w:uiPriority="41"/>
    <w:lsdException w:name="Light Grid Accent 1" w:uiPriority="41"/>
    <w:lsdException w:name="Medium Shading 1 Accent 1" w:uiPriority="41"/>
    <w:lsdException w:name="Medium Shading 2 Accent 1" w:uiPriority="41"/>
    <w:lsdException w:name="Medium List 1 Accent 1" w:uiPriority="4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249E"/>
    <w:rPr>
      <w:rFonts w:eastAsiaTheme="minorEastAsia" w:cstheme="minorBidi"/>
      <w:color w:val="000000" w:themeColor="text1"/>
      <w:sz w:val="20"/>
      <w:szCs w:val="20"/>
      <w:lang w:val="es-ES"/>
    </w:rPr>
  </w:style>
  <w:style w:type="paragraph" w:styleId="Ttulo1">
    <w:name w:val="heading 1"/>
    <w:basedOn w:val="Normal"/>
    <w:next w:val="Normal"/>
    <w:link w:val="Ttulo1Car"/>
    <w:uiPriority w:val="9"/>
    <w:semiHidden/>
    <w:unhideWhenUsed/>
    <w:rsid w:val="000C249E"/>
    <w:pPr>
      <w:pBdr>
        <w:top w:val="single" w:sz="6" w:space="1" w:color="9FB8CD" w:themeColor="accent2"/>
        <w:left w:val="single" w:sz="6" w:space="1" w:color="9FB8CD" w:themeColor="accent2"/>
        <w:bottom w:val="single" w:sz="6" w:space="1" w:color="9FB8CD" w:themeColor="accent2"/>
        <w:right w:val="single" w:sz="6" w:space="1" w:color="9FB8CD" w:themeColor="accent2"/>
      </w:pBdr>
      <w:shd w:val="clear" w:color="auto" w:fill="9FB8CD" w:themeFill="accent2"/>
      <w:spacing w:before="300" w:after="40"/>
      <w:outlineLvl w:val="0"/>
    </w:pPr>
    <w:rPr>
      <w:rFonts w:asciiTheme="majorHAnsi" w:eastAsiaTheme="majorEastAsia" w:hAnsiTheme="majorHAnsi" w:cstheme="majorBidi"/>
      <w:color w:val="FFFFFF" w:themeColor="background1"/>
      <w:spacing w:val="5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C249E"/>
    <w:pPr>
      <w:pBdr>
        <w:top w:val="single" w:sz="6" w:space="1" w:color="9FB8CD" w:themeColor="accent2"/>
        <w:left w:val="single" w:sz="48" w:space="1" w:color="9FB8CD" w:themeColor="accent2"/>
        <w:bottom w:val="single" w:sz="6" w:space="1" w:color="9FB8CD" w:themeColor="accent2"/>
        <w:right w:val="single" w:sz="6" w:space="1" w:color="9FB8CD" w:themeColor="accent2"/>
      </w:pBdr>
      <w:spacing w:before="240" w:after="80"/>
      <w:ind w:left="144"/>
      <w:outlineLvl w:val="1"/>
    </w:pPr>
    <w:rPr>
      <w:rFonts w:asciiTheme="majorHAnsi" w:eastAsiaTheme="majorEastAsia" w:hAnsiTheme="majorHAnsi" w:cstheme="majorBidi"/>
      <w:color w:val="628BAD" w:themeColor="accent2" w:themeShade="BF"/>
      <w:spacing w:val="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249E"/>
    <w:pPr>
      <w:pBdr>
        <w:top w:val="single" w:sz="6" w:space="1" w:color="A6A6A6" w:themeColor="background1" w:themeShade="A6"/>
        <w:left w:val="single" w:sz="48" w:space="1" w:color="A6A6A6" w:themeColor="background1" w:themeShade="A6"/>
        <w:bottom w:val="single" w:sz="6" w:space="1" w:color="A6A6A6" w:themeColor="background1" w:themeShade="A6"/>
        <w:right w:val="single" w:sz="6" w:space="1" w:color="A6A6A6" w:themeColor="background1" w:themeShade="A6"/>
      </w:pBdr>
      <w:spacing w:before="200" w:after="80"/>
      <w:ind w:left="144"/>
      <w:outlineLvl w:val="2"/>
    </w:pPr>
    <w:rPr>
      <w:rFonts w:asciiTheme="majorHAnsi" w:eastAsiaTheme="majorEastAsia" w:hAnsiTheme="majorHAnsi" w:cstheme="majorBidi"/>
      <w:color w:val="595959" w:themeColor="text1" w:themeTint="A6"/>
      <w:spacing w:val="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249E"/>
    <w:pPr>
      <w:pBdr>
        <w:bottom w:val="single" w:sz="6" w:space="1" w:color="A6A6A6" w:themeColor="background1" w:themeShade="A6"/>
      </w:pBdr>
      <w:spacing w:before="200" w:after="80"/>
      <w:outlineLvl w:val="3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249E"/>
    <w:pPr>
      <w:pBdr>
        <w:bottom w:val="dashed" w:sz="4" w:space="1" w:color="A6A6A6" w:themeColor="background1" w:themeShade="A6"/>
      </w:pBdr>
      <w:spacing w:before="200" w:after="8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249E"/>
    <w:pPr>
      <w:spacing w:before="200" w:after="80"/>
      <w:outlineLvl w:val="5"/>
    </w:pPr>
    <w:rPr>
      <w:rFonts w:asciiTheme="majorHAnsi" w:eastAsiaTheme="majorEastAsia" w:hAnsiTheme="majorHAnsi" w:cstheme="majorBidi"/>
      <w:b/>
      <w:bCs/>
      <w:color w:val="7F7F7F" w:themeColor="background1" w:themeShade="7F"/>
      <w:sz w:val="18"/>
      <w:szCs w:val="18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249E"/>
    <w:pPr>
      <w:spacing w:before="200" w:after="80"/>
      <w:outlineLvl w:val="6"/>
    </w:pPr>
    <w:rPr>
      <w:rFonts w:asciiTheme="majorHAnsi" w:eastAsiaTheme="majorEastAsia" w:hAnsiTheme="majorHAnsi" w:cstheme="majorBidi"/>
      <w:b/>
      <w:bCs/>
      <w:i/>
      <w:iCs/>
      <w:color w:val="808080" w:themeColor="background1" w:themeShade="80"/>
      <w:sz w:val="18"/>
      <w:szCs w:val="18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249E"/>
    <w:pPr>
      <w:spacing w:before="200" w:after="80"/>
      <w:outlineLvl w:val="7"/>
    </w:pPr>
    <w:rPr>
      <w:rFonts w:asciiTheme="majorHAnsi" w:eastAsiaTheme="majorEastAsia" w:hAnsiTheme="majorHAnsi" w:cstheme="majorBidi"/>
      <w:color w:val="9FB8CD" w:themeColor="accent2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249E"/>
    <w:pPr>
      <w:spacing w:before="200" w:after="80"/>
      <w:outlineLvl w:val="8"/>
    </w:pPr>
    <w:rPr>
      <w:rFonts w:asciiTheme="majorHAnsi" w:eastAsiaTheme="majorEastAsia" w:hAnsiTheme="majorHAnsi" w:cstheme="majorBidi"/>
      <w:i/>
      <w:iCs/>
      <w:color w:val="9FB8CD" w:themeColor="accent2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1"/>
    <w:rsid w:val="000C249E"/>
    <w:pPr>
      <w:spacing w:after="0" w:line="240" w:lineRule="auto"/>
    </w:pPr>
    <w:rPr>
      <w:rFonts w:eastAsiaTheme="minorEastAsia" w:cstheme="minorBidi"/>
      <w:lang w:val="es-E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basedOn w:val="Normal"/>
    <w:link w:val="SinespaciadoCar"/>
    <w:uiPriority w:val="99"/>
    <w:qFormat/>
    <w:rsid w:val="000C249E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0C249E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C249E"/>
    <w:rPr>
      <w:color w:val="000000" w:themeColor="text1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0C249E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C249E"/>
    <w:rPr>
      <w:color w:val="000000" w:themeColor="text1"/>
      <w:sz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C249E"/>
    <w:rPr>
      <w:rFonts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C249E"/>
    <w:rPr>
      <w:rFonts w:eastAsiaTheme="minorEastAsia" w:hAnsi="Tahoma" w:cstheme="minorBidi"/>
      <w:color w:val="000000" w:themeColor="text1"/>
      <w:sz w:val="16"/>
      <w:szCs w:val="16"/>
      <w:lang w:val="es-ES"/>
    </w:rPr>
  </w:style>
  <w:style w:type="paragraph" w:styleId="Listaconvietas">
    <w:name w:val="List Bullet"/>
    <w:basedOn w:val="Normal"/>
    <w:uiPriority w:val="36"/>
    <w:unhideWhenUsed/>
    <w:qFormat/>
    <w:rsid w:val="000C249E"/>
    <w:pPr>
      <w:numPr>
        <w:numId w:val="21"/>
      </w:numPr>
      <w:spacing w:after="120"/>
      <w:contextualSpacing/>
    </w:pPr>
  </w:style>
  <w:style w:type="paragraph" w:customStyle="1" w:styleId="Seccin">
    <w:name w:val="Sección"/>
    <w:basedOn w:val="Normal"/>
    <w:next w:val="Normal"/>
    <w:link w:val="Carcterdeseccin"/>
    <w:uiPriority w:val="1"/>
    <w:qFormat/>
    <w:rsid w:val="000C249E"/>
    <w:pPr>
      <w:spacing w:after="120" w:line="240" w:lineRule="auto"/>
      <w:contextualSpacing/>
    </w:pPr>
    <w:rPr>
      <w:rFonts w:asciiTheme="majorHAnsi" w:eastAsiaTheme="majorEastAsia" w:hAnsiTheme="majorHAnsi" w:cstheme="majorBidi"/>
      <w:b/>
      <w:bCs/>
      <w:color w:val="9FB8CD" w:themeColor="accent2"/>
      <w:sz w:val="24"/>
      <w:szCs w:val="24"/>
    </w:rPr>
  </w:style>
  <w:style w:type="paragraph" w:customStyle="1" w:styleId="Subseccin">
    <w:name w:val="Subsección"/>
    <w:basedOn w:val="Normal"/>
    <w:link w:val="Carcterdesubseccin"/>
    <w:uiPriority w:val="3"/>
    <w:qFormat/>
    <w:rsid w:val="000C249E"/>
    <w:pPr>
      <w:spacing w:before="40" w:after="80" w:line="240" w:lineRule="auto"/>
    </w:pPr>
    <w:rPr>
      <w:rFonts w:asciiTheme="majorHAnsi" w:eastAsiaTheme="majorEastAsia" w:hAnsiTheme="majorHAnsi" w:cstheme="majorBidi"/>
      <w:b/>
      <w:bCs/>
      <w:color w:val="727CA3" w:themeColor="accent1"/>
      <w:sz w:val="18"/>
      <w:szCs w:val="18"/>
    </w:rPr>
  </w:style>
  <w:style w:type="paragraph" w:styleId="Cita">
    <w:name w:val="Quote"/>
    <w:basedOn w:val="Normal"/>
    <w:link w:val="CitaCar"/>
    <w:uiPriority w:val="29"/>
    <w:qFormat/>
    <w:rsid w:val="000C249E"/>
    <w:rPr>
      <w:i/>
      <w:iCs/>
      <w:color w:val="7F7F7F" w:themeColor="background1" w:themeShade="7F"/>
    </w:rPr>
  </w:style>
  <w:style w:type="character" w:customStyle="1" w:styleId="CitaCar">
    <w:name w:val="Cita Car"/>
    <w:basedOn w:val="Fuentedeprrafopredeter"/>
    <w:link w:val="Cita"/>
    <w:uiPriority w:val="29"/>
    <w:rsid w:val="000C249E"/>
    <w:rPr>
      <w:i/>
      <w:iCs/>
      <w:color w:val="7F7F7F" w:themeColor="background1" w:themeShade="7F"/>
      <w:sz w:val="20"/>
    </w:rPr>
  </w:style>
  <w:style w:type="character" w:customStyle="1" w:styleId="Ttulo2Car">
    <w:name w:val="Título 2 Car"/>
    <w:basedOn w:val="Fuentedeprrafopredeter"/>
    <w:link w:val="Ttulo2"/>
    <w:uiPriority w:val="9"/>
    <w:rsid w:val="000C249E"/>
    <w:rPr>
      <w:rFonts w:asciiTheme="majorHAnsi" w:eastAsiaTheme="majorEastAsia" w:hAnsiTheme="majorHAnsi" w:cstheme="majorBidi"/>
      <w:color w:val="628BAD" w:themeColor="accent2" w:themeShade="BF"/>
      <w:spacing w:val="5"/>
      <w:sz w:val="20"/>
    </w:rPr>
  </w:style>
  <w:style w:type="paragraph" w:customStyle="1" w:styleId="Nombre">
    <w:name w:val="Nombre"/>
    <w:basedOn w:val="Sinespaciado"/>
    <w:link w:val="Carcterdenombre"/>
    <w:uiPriority w:val="1"/>
    <w:qFormat/>
    <w:rsid w:val="000C249E"/>
    <w:pPr>
      <w:jc w:val="right"/>
    </w:pPr>
    <w:rPr>
      <w:rFonts w:asciiTheme="majorHAnsi" w:eastAsiaTheme="majorEastAsia" w:hAnsiTheme="majorHAnsi" w:cstheme="majorBidi"/>
      <w:noProof/>
      <w:color w:val="525A7D" w:themeColor="accent1" w:themeShade="BF"/>
      <w:sz w:val="40"/>
      <w:szCs w:val="40"/>
    </w:rPr>
  </w:style>
  <w:style w:type="paragraph" w:styleId="Listaconvietas2">
    <w:name w:val="List Bullet 2"/>
    <w:basedOn w:val="Normal"/>
    <w:uiPriority w:val="36"/>
    <w:unhideWhenUsed/>
    <w:qFormat/>
    <w:rsid w:val="000C249E"/>
    <w:pPr>
      <w:numPr>
        <w:numId w:val="22"/>
      </w:numPr>
      <w:spacing w:after="1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0C249E"/>
    <w:rPr>
      <w:color w:val="B292CA" w:themeColor="hyperlink"/>
      <w:u w:val="single"/>
    </w:rPr>
  </w:style>
  <w:style w:type="character" w:styleId="Ttulodellibro">
    <w:name w:val="Book Title"/>
    <w:basedOn w:val="Fuentedeprrafopredeter"/>
    <w:uiPriority w:val="33"/>
    <w:qFormat/>
    <w:rsid w:val="000C249E"/>
    <w:rPr>
      <w:rFonts w:asciiTheme="majorHAnsi" w:eastAsiaTheme="majorEastAsia" w:hAnsiTheme="majorHAnsi" w:cstheme="majorBidi"/>
      <w:bCs w:val="0"/>
      <w:i/>
      <w:iCs/>
      <w:color w:val="8E736A" w:themeColor="accent6"/>
      <w:sz w:val="20"/>
      <w:szCs w:val="20"/>
      <w:lang w:val="es-ES"/>
    </w:rPr>
  </w:style>
  <w:style w:type="paragraph" w:styleId="Descripcin">
    <w:name w:val="caption"/>
    <w:basedOn w:val="Normal"/>
    <w:next w:val="Normal"/>
    <w:uiPriority w:val="35"/>
    <w:unhideWhenUsed/>
    <w:rsid w:val="000C249E"/>
    <w:pPr>
      <w:spacing w:after="0" w:line="240" w:lineRule="auto"/>
    </w:pPr>
    <w:rPr>
      <w:rFonts w:asciiTheme="majorHAnsi" w:eastAsiaTheme="majorEastAsia" w:hAnsiTheme="majorHAnsi" w:cstheme="majorBidi"/>
      <w:color w:val="9FB8CD" w:themeColor="accent2"/>
      <w:sz w:val="16"/>
      <w:szCs w:val="16"/>
    </w:rPr>
  </w:style>
  <w:style w:type="character" w:styleId="nfasis">
    <w:name w:val="Emphasis"/>
    <w:uiPriority w:val="20"/>
    <w:qFormat/>
    <w:rsid w:val="000C249E"/>
    <w:rPr>
      <w:rFonts w:eastAsiaTheme="minorEastAsia" w:cstheme="minorBidi"/>
      <w:b/>
      <w:bCs/>
      <w:i/>
      <w:iCs/>
      <w:spacing w:val="0"/>
      <w:szCs w:val="20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99"/>
    <w:rsid w:val="000C249E"/>
    <w:rPr>
      <w:color w:val="000000" w:themeColor="text1"/>
      <w:sz w:val="20"/>
    </w:rPr>
  </w:style>
  <w:style w:type="character" w:customStyle="1" w:styleId="Ttulo1Car">
    <w:name w:val="Título 1 Car"/>
    <w:basedOn w:val="Fuentedeprrafopredeter"/>
    <w:link w:val="Ttulo1"/>
    <w:uiPriority w:val="9"/>
    <w:semiHidden/>
    <w:rsid w:val="000C249E"/>
    <w:rPr>
      <w:rFonts w:asciiTheme="majorHAnsi" w:eastAsiaTheme="majorEastAsia" w:hAnsiTheme="majorHAnsi" w:cstheme="majorBidi"/>
      <w:color w:val="FFFFFF" w:themeColor="background1"/>
      <w:spacing w:val="5"/>
      <w:sz w:val="20"/>
      <w:shd w:val="clear" w:color="auto" w:fill="9FB8CD" w:themeFill="accent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249E"/>
    <w:rPr>
      <w:rFonts w:asciiTheme="majorHAnsi" w:eastAsiaTheme="majorEastAsia" w:hAnsiTheme="majorHAnsi" w:cstheme="majorBidi"/>
      <w:color w:val="595959" w:themeColor="text1" w:themeTint="A6"/>
      <w:spacing w:val="5"/>
      <w:sz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249E"/>
    <w:rPr>
      <w:rFonts w:asciiTheme="majorHAnsi" w:eastAsiaTheme="majorEastAsia" w:hAnsiTheme="majorHAnsi" w:cstheme="majorBidi"/>
      <w:color w:val="595959" w:themeColor="text1" w:themeTint="A6"/>
      <w:sz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249E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249E"/>
    <w:rPr>
      <w:rFonts w:asciiTheme="majorHAnsi" w:eastAsiaTheme="majorEastAsia" w:hAnsiTheme="majorHAnsi" w:cstheme="majorBidi"/>
      <w:b/>
      <w:bCs/>
      <w:color w:val="7F7F7F" w:themeColor="background1" w:themeShade="7F"/>
      <w:sz w:val="18"/>
      <w:szCs w:val="1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249E"/>
    <w:rPr>
      <w:rFonts w:asciiTheme="majorHAnsi" w:eastAsiaTheme="majorEastAsia" w:hAnsiTheme="majorHAnsi" w:cstheme="majorBidi"/>
      <w:b/>
      <w:bCs/>
      <w:i/>
      <w:iCs/>
      <w:color w:val="808080" w:themeColor="background1" w:themeShade="80"/>
      <w:sz w:val="18"/>
      <w:szCs w:val="1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249E"/>
    <w:rPr>
      <w:rFonts w:asciiTheme="majorHAnsi" w:eastAsiaTheme="majorEastAsia" w:hAnsiTheme="majorHAnsi" w:cstheme="majorBidi"/>
      <w:color w:val="9FB8CD" w:themeColor="accent2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249E"/>
    <w:rPr>
      <w:rFonts w:asciiTheme="majorHAnsi" w:eastAsiaTheme="majorEastAsia" w:hAnsiTheme="majorHAnsi" w:cstheme="majorBidi"/>
      <w:i/>
      <w:iCs/>
      <w:color w:val="9FB8CD" w:themeColor="accent2"/>
      <w:sz w:val="18"/>
      <w:szCs w:val="18"/>
    </w:rPr>
  </w:style>
  <w:style w:type="character" w:styleId="nfasisintenso">
    <w:name w:val="Intense Emphasis"/>
    <w:basedOn w:val="Fuentedeprrafopredeter"/>
    <w:uiPriority w:val="21"/>
    <w:qFormat/>
    <w:rsid w:val="000C249E"/>
    <w:rPr>
      <w:b/>
      <w:bCs/>
      <w:i/>
      <w:iCs/>
      <w:color w:val="BAC737" w:themeColor="accent3" w:themeShade="BF"/>
      <w:sz w:val="20"/>
    </w:rPr>
  </w:style>
  <w:style w:type="paragraph" w:styleId="Citadestacada">
    <w:name w:val="Intense Quote"/>
    <w:basedOn w:val="Normal"/>
    <w:link w:val="CitadestacadaCar"/>
    <w:uiPriority w:val="30"/>
    <w:qFormat/>
    <w:rsid w:val="000C249E"/>
    <w:pPr>
      <w:pBdr>
        <w:top w:val="single" w:sz="6" w:space="10" w:color="628BAD" w:themeColor="accent2" w:themeShade="BF"/>
        <w:left w:val="single" w:sz="6" w:space="10" w:color="628BAD" w:themeColor="accent2" w:themeShade="BF"/>
        <w:bottom w:val="single" w:sz="6" w:space="10" w:color="628BAD" w:themeColor="accent2" w:themeShade="BF"/>
        <w:right w:val="single" w:sz="6" w:space="10" w:color="628BAD" w:themeColor="accent2" w:themeShade="BF"/>
      </w:pBdr>
      <w:shd w:val="clear" w:color="auto" w:fill="9FB8CD" w:themeFill="accent2"/>
      <w:ind w:left="720" w:right="720"/>
      <w:jc w:val="center"/>
    </w:pPr>
    <w:rPr>
      <w:rFonts w:asciiTheme="majorHAnsi" w:eastAsiaTheme="majorEastAsia" w:hAnsiTheme="majorHAnsi" w:cstheme="majorBidi"/>
      <w:i/>
      <w:iCs/>
      <w:color w:val="FFFFFF" w:themeColor="background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249E"/>
    <w:rPr>
      <w:rFonts w:asciiTheme="majorHAnsi" w:eastAsiaTheme="majorEastAsia" w:hAnsiTheme="majorHAnsi" w:cstheme="majorBidi"/>
      <w:i/>
      <w:iCs/>
      <w:color w:val="FFFFFF" w:themeColor="background1"/>
      <w:sz w:val="20"/>
      <w:shd w:val="clear" w:color="auto" w:fill="9FB8CD" w:themeFill="accent2"/>
    </w:rPr>
  </w:style>
  <w:style w:type="character" w:styleId="Referenciaintensa">
    <w:name w:val="Intense Reference"/>
    <w:basedOn w:val="Fuentedeprrafopredeter"/>
    <w:uiPriority w:val="32"/>
    <w:qFormat/>
    <w:rsid w:val="000C249E"/>
    <w:rPr>
      <w:b/>
      <w:bCs/>
      <w:color w:val="525A7D" w:themeColor="accent1" w:themeShade="BF"/>
      <w:sz w:val="20"/>
      <w:u w:val="single"/>
    </w:rPr>
  </w:style>
  <w:style w:type="paragraph" w:styleId="Listaconvietas3">
    <w:name w:val="List Bullet 3"/>
    <w:basedOn w:val="Normal"/>
    <w:uiPriority w:val="36"/>
    <w:unhideWhenUsed/>
    <w:qFormat/>
    <w:rsid w:val="000C249E"/>
    <w:pPr>
      <w:numPr>
        <w:numId w:val="23"/>
      </w:numPr>
      <w:spacing w:after="120"/>
      <w:contextualSpacing/>
    </w:pPr>
  </w:style>
  <w:style w:type="paragraph" w:styleId="Listaconvietas4">
    <w:name w:val="List Bullet 4"/>
    <w:basedOn w:val="Normal"/>
    <w:uiPriority w:val="36"/>
    <w:unhideWhenUsed/>
    <w:qFormat/>
    <w:rsid w:val="000C249E"/>
    <w:pPr>
      <w:numPr>
        <w:numId w:val="24"/>
      </w:numPr>
      <w:spacing w:after="120"/>
      <w:contextualSpacing/>
    </w:pPr>
  </w:style>
  <w:style w:type="paragraph" w:styleId="Listaconvietas5">
    <w:name w:val="List Bullet 5"/>
    <w:basedOn w:val="Normal"/>
    <w:uiPriority w:val="36"/>
    <w:unhideWhenUsed/>
    <w:qFormat/>
    <w:rsid w:val="000C249E"/>
    <w:pPr>
      <w:numPr>
        <w:numId w:val="25"/>
      </w:numPr>
      <w:spacing w:after="120"/>
      <w:contextualSpacing/>
    </w:pPr>
  </w:style>
  <w:style w:type="character" w:styleId="Textoennegrita">
    <w:name w:val="Strong"/>
    <w:uiPriority w:val="22"/>
    <w:qFormat/>
    <w:rsid w:val="000C249E"/>
    <w:rPr>
      <w:rFonts w:asciiTheme="minorHAnsi" w:eastAsiaTheme="minorEastAsia" w:hAnsiTheme="minorHAnsi" w:cstheme="minorBidi"/>
      <w:b/>
      <w:bCs/>
      <w:iCs w:val="0"/>
      <w:color w:val="9FB8CD" w:themeColor="accent2"/>
      <w:szCs w:val="20"/>
      <w:lang w:val="es-ES"/>
    </w:rPr>
  </w:style>
  <w:style w:type="character" w:styleId="nfasissutil">
    <w:name w:val="Subtle Emphasis"/>
    <w:basedOn w:val="Fuentedeprrafopredeter"/>
    <w:uiPriority w:val="19"/>
    <w:qFormat/>
    <w:rsid w:val="000C249E"/>
    <w:rPr>
      <w:i/>
      <w:iCs/>
      <w:color w:val="737373" w:themeColor="text1" w:themeTint="8C"/>
      <w:kern w:val="16"/>
      <w:sz w:val="20"/>
    </w:rPr>
  </w:style>
  <w:style w:type="character" w:styleId="Referenciasutil">
    <w:name w:val="Subtle Reference"/>
    <w:basedOn w:val="Fuentedeprrafopredeter"/>
    <w:uiPriority w:val="31"/>
    <w:qFormat/>
    <w:rsid w:val="000C249E"/>
    <w:rPr>
      <w:color w:val="737373" w:themeColor="text1" w:themeTint="8C"/>
      <w:sz w:val="20"/>
      <w:u w:val="single"/>
    </w:rPr>
  </w:style>
  <w:style w:type="paragraph" w:styleId="TDC1">
    <w:name w:val="toc 1"/>
    <w:basedOn w:val="Normal"/>
    <w:next w:val="Normal"/>
    <w:autoRedefine/>
    <w:uiPriority w:val="99"/>
    <w:semiHidden/>
    <w:unhideWhenUsed/>
    <w:qFormat/>
    <w:rsid w:val="000C249E"/>
    <w:pPr>
      <w:tabs>
        <w:tab w:val="right" w:leader="dot" w:pos="8630"/>
      </w:tabs>
      <w:spacing w:after="40" w:line="240" w:lineRule="auto"/>
    </w:pPr>
    <w:rPr>
      <w:smallCaps/>
      <w:noProof/>
      <w:color w:val="9FB8CD" w:themeColor="accent2"/>
    </w:rPr>
  </w:style>
  <w:style w:type="paragraph" w:styleId="TDC2">
    <w:name w:val="toc 2"/>
    <w:basedOn w:val="Normal"/>
    <w:next w:val="Normal"/>
    <w:autoRedefine/>
    <w:uiPriority w:val="99"/>
    <w:semiHidden/>
    <w:unhideWhenUsed/>
    <w:qFormat/>
    <w:rsid w:val="000C249E"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DC3">
    <w:name w:val="toc 3"/>
    <w:basedOn w:val="Normal"/>
    <w:next w:val="Normal"/>
    <w:autoRedefine/>
    <w:uiPriority w:val="99"/>
    <w:semiHidden/>
    <w:unhideWhenUsed/>
    <w:qFormat/>
    <w:rsid w:val="000C249E"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DC4">
    <w:name w:val="toc 4"/>
    <w:basedOn w:val="Normal"/>
    <w:next w:val="Normal"/>
    <w:autoRedefine/>
    <w:uiPriority w:val="99"/>
    <w:semiHidden/>
    <w:unhideWhenUsed/>
    <w:qFormat/>
    <w:rsid w:val="000C249E"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DC5">
    <w:name w:val="toc 5"/>
    <w:basedOn w:val="Normal"/>
    <w:next w:val="Normal"/>
    <w:autoRedefine/>
    <w:uiPriority w:val="99"/>
    <w:semiHidden/>
    <w:unhideWhenUsed/>
    <w:qFormat/>
    <w:rsid w:val="000C249E"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DC6">
    <w:name w:val="toc 6"/>
    <w:basedOn w:val="Normal"/>
    <w:next w:val="Normal"/>
    <w:autoRedefine/>
    <w:uiPriority w:val="99"/>
    <w:semiHidden/>
    <w:unhideWhenUsed/>
    <w:qFormat/>
    <w:rsid w:val="000C249E"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DC7">
    <w:name w:val="toc 7"/>
    <w:basedOn w:val="Normal"/>
    <w:next w:val="Normal"/>
    <w:autoRedefine/>
    <w:uiPriority w:val="99"/>
    <w:semiHidden/>
    <w:unhideWhenUsed/>
    <w:qFormat/>
    <w:rsid w:val="000C249E"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DC8">
    <w:name w:val="toc 8"/>
    <w:basedOn w:val="Normal"/>
    <w:next w:val="Normal"/>
    <w:autoRedefine/>
    <w:uiPriority w:val="99"/>
    <w:semiHidden/>
    <w:unhideWhenUsed/>
    <w:qFormat/>
    <w:rsid w:val="000C249E"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DC9">
    <w:name w:val="toc 9"/>
    <w:basedOn w:val="Normal"/>
    <w:next w:val="Normal"/>
    <w:autoRedefine/>
    <w:uiPriority w:val="99"/>
    <w:semiHidden/>
    <w:unhideWhenUsed/>
    <w:qFormat/>
    <w:rsid w:val="000C249E"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paragraph" w:customStyle="1" w:styleId="Direccindelremitente">
    <w:name w:val="Dirección del remitente"/>
    <w:basedOn w:val="Sinespaciado"/>
    <w:link w:val="Carcterdedireccindelremitente"/>
    <w:uiPriority w:val="2"/>
    <w:unhideWhenUsed/>
    <w:qFormat/>
    <w:rsid w:val="000C249E"/>
    <w:pPr>
      <w:spacing w:before="200" w:line="276" w:lineRule="auto"/>
      <w:contextualSpacing/>
      <w:jc w:val="right"/>
    </w:pPr>
    <w:rPr>
      <w:rFonts w:asciiTheme="majorHAnsi" w:eastAsiaTheme="majorEastAsia" w:hAnsiTheme="majorHAnsi" w:cstheme="majorBidi"/>
      <w:color w:val="9FB8CD" w:themeColor="accent2"/>
      <w:sz w:val="18"/>
      <w:szCs w:val="18"/>
    </w:rPr>
  </w:style>
  <w:style w:type="paragraph" w:styleId="Subttulo">
    <w:name w:val="Subtitle"/>
    <w:basedOn w:val="Normal"/>
    <w:link w:val="SubttuloCar"/>
    <w:uiPriority w:val="11"/>
    <w:semiHidden/>
    <w:unhideWhenUsed/>
    <w:qFormat/>
    <w:rsid w:val="000C249E"/>
    <w:pPr>
      <w:spacing w:after="720" w:line="240" w:lineRule="auto"/>
    </w:pPr>
    <w:rPr>
      <w:rFonts w:asciiTheme="majorHAnsi" w:eastAsiaTheme="majorEastAsia" w:hAnsiTheme="majorHAnsi" w:cstheme="majorBidi"/>
      <w:color w:val="9FB8CD" w:themeColor="accent2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0C249E"/>
    <w:rPr>
      <w:rFonts w:asciiTheme="majorHAnsi" w:eastAsiaTheme="majorEastAsia" w:hAnsiTheme="majorHAnsi" w:cstheme="majorBidi"/>
      <w:color w:val="9FB8CD" w:themeColor="accent2"/>
      <w:sz w:val="24"/>
      <w:szCs w:val="24"/>
    </w:rPr>
  </w:style>
  <w:style w:type="paragraph" w:styleId="Puesto">
    <w:name w:val="Title"/>
    <w:basedOn w:val="Normal"/>
    <w:link w:val="PuestoCar"/>
    <w:uiPriority w:val="10"/>
    <w:semiHidden/>
    <w:unhideWhenUsed/>
    <w:qFormat/>
    <w:rsid w:val="000C249E"/>
    <w:pPr>
      <w:spacing w:line="240" w:lineRule="auto"/>
    </w:pPr>
    <w:rPr>
      <w:rFonts w:asciiTheme="majorHAnsi" w:eastAsiaTheme="majorEastAsia" w:hAnsiTheme="majorHAnsi" w:cstheme="majorBidi"/>
      <w:color w:val="9FB8CD" w:themeColor="accent2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semiHidden/>
    <w:rsid w:val="000C249E"/>
    <w:rPr>
      <w:rFonts w:asciiTheme="majorHAnsi" w:eastAsiaTheme="majorEastAsia" w:hAnsiTheme="majorHAnsi" w:cstheme="majorBidi"/>
      <w:color w:val="9FB8CD" w:themeColor="accent2"/>
      <w:sz w:val="52"/>
      <w:szCs w:val="52"/>
    </w:rPr>
  </w:style>
  <w:style w:type="character" w:customStyle="1" w:styleId="Carcterdenombre">
    <w:name w:val="Carácter de nombre"/>
    <w:basedOn w:val="SinespaciadoCar"/>
    <w:link w:val="Nombre"/>
    <w:uiPriority w:val="1"/>
    <w:rsid w:val="000C249E"/>
    <w:rPr>
      <w:rFonts w:asciiTheme="majorHAnsi" w:eastAsiaTheme="majorEastAsia" w:hAnsiTheme="majorHAnsi" w:cstheme="majorBidi"/>
      <w:noProof/>
      <w:color w:val="525A7D" w:themeColor="accent1" w:themeShade="BF"/>
      <w:sz w:val="40"/>
      <w:szCs w:val="40"/>
    </w:rPr>
  </w:style>
  <w:style w:type="character" w:customStyle="1" w:styleId="Carcterdeseccin">
    <w:name w:val="Carácter de sección"/>
    <w:basedOn w:val="Fuentedeprrafopredeter"/>
    <w:link w:val="Seccin"/>
    <w:uiPriority w:val="1"/>
    <w:rsid w:val="000C249E"/>
    <w:rPr>
      <w:rFonts w:asciiTheme="majorHAnsi" w:eastAsiaTheme="majorEastAsia" w:hAnsiTheme="majorHAnsi" w:cstheme="majorBidi"/>
      <w:b/>
      <w:bCs/>
      <w:color w:val="9FB8CD" w:themeColor="accent2"/>
      <w:sz w:val="24"/>
      <w:szCs w:val="24"/>
    </w:rPr>
  </w:style>
  <w:style w:type="character" w:customStyle="1" w:styleId="Carcterdesubseccin">
    <w:name w:val="Carácter de subsección"/>
    <w:basedOn w:val="Fuentedeprrafopredeter"/>
    <w:link w:val="Subseccin"/>
    <w:uiPriority w:val="3"/>
    <w:rsid w:val="000C249E"/>
    <w:rPr>
      <w:rFonts w:asciiTheme="majorHAnsi" w:eastAsiaTheme="majorEastAsia" w:hAnsiTheme="majorHAnsi" w:cstheme="majorBidi"/>
      <w:b/>
      <w:bCs/>
      <w:color w:val="727CA3" w:themeColor="accent1"/>
      <w:sz w:val="18"/>
      <w:szCs w:val="18"/>
    </w:rPr>
  </w:style>
  <w:style w:type="character" w:customStyle="1" w:styleId="Carcterdedireccindelremitente">
    <w:name w:val="Carácter de dirección del remitente"/>
    <w:basedOn w:val="SinespaciadoCar"/>
    <w:link w:val="Direccindelremitente"/>
    <w:uiPriority w:val="2"/>
    <w:rsid w:val="000C249E"/>
    <w:rPr>
      <w:rFonts w:asciiTheme="majorHAnsi" w:eastAsiaTheme="majorEastAsia" w:hAnsiTheme="majorHAnsi" w:cstheme="majorBidi"/>
      <w:color w:val="9FB8CD" w:themeColor="accent2"/>
      <w:sz w:val="18"/>
      <w:szCs w:val="18"/>
    </w:rPr>
  </w:style>
  <w:style w:type="character" w:styleId="Textodelmarcadordeposicin">
    <w:name w:val="Placeholder Text"/>
    <w:basedOn w:val="Fuentedeprrafopredeter"/>
    <w:uiPriority w:val="99"/>
    <w:unhideWhenUsed/>
    <w:rsid w:val="000C249E"/>
    <w:rPr>
      <w:color w:val="808080"/>
    </w:rPr>
  </w:style>
  <w:style w:type="paragraph" w:customStyle="1" w:styleId="Fechadesubseccin">
    <w:name w:val="Fecha de subsección"/>
    <w:basedOn w:val="Seccin"/>
    <w:link w:val="Carcterdefechadesubseccin"/>
    <w:uiPriority w:val="4"/>
    <w:qFormat/>
    <w:rsid w:val="000C249E"/>
    <w:rPr>
      <w:b w:val="0"/>
      <w:color w:val="727CA3" w:themeColor="accent1"/>
      <w:sz w:val="18"/>
      <w:szCs w:val="18"/>
    </w:rPr>
  </w:style>
  <w:style w:type="paragraph" w:customStyle="1" w:styleId="Textodesubseccin">
    <w:name w:val="Texto de subsección"/>
    <w:basedOn w:val="Normal"/>
    <w:uiPriority w:val="5"/>
    <w:qFormat/>
    <w:rsid w:val="000C249E"/>
    <w:pPr>
      <w:spacing w:after="320"/>
      <w:contextualSpacing/>
    </w:pPr>
  </w:style>
  <w:style w:type="character" w:customStyle="1" w:styleId="Carcterdefechadesubseccin">
    <w:name w:val="Carácter de fecha de subsección"/>
    <w:basedOn w:val="Carcterdesubseccin"/>
    <w:link w:val="Fechadesubseccin"/>
    <w:uiPriority w:val="4"/>
    <w:rsid w:val="000C249E"/>
    <w:rPr>
      <w:rFonts w:asciiTheme="majorHAnsi" w:eastAsiaTheme="majorEastAsia" w:hAnsiTheme="majorHAnsi" w:cstheme="majorBidi"/>
      <w:b/>
      <w:bCs/>
      <w:color w:val="727CA3" w:themeColor="accent1"/>
      <w:sz w:val="18"/>
      <w:szCs w:val="18"/>
    </w:rPr>
  </w:style>
  <w:style w:type="paragraph" w:customStyle="1" w:styleId="Primerapginadepiedepgina">
    <w:name w:val="Primera página de pie de página"/>
    <w:basedOn w:val="Piedepgina"/>
    <w:uiPriority w:val="34"/>
    <w:rsid w:val="000C249E"/>
    <w:pPr>
      <w:pBdr>
        <w:top w:val="dashed" w:sz="4" w:space="18" w:color="7F7F7F"/>
      </w:pBdr>
      <w:jc w:val="right"/>
    </w:pPr>
    <w:rPr>
      <w:color w:val="7F7F7F" w:themeColor="text1" w:themeTint="80"/>
    </w:rPr>
  </w:style>
  <w:style w:type="paragraph" w:customStyle="1" w:styleId="Primerapginadeencabezado">
    <w:name w:val="Primera página de encabezado"/>
    <w:basedOn w:val="Encabezado"/>
    <w:qFormat/>
    <w:rsid w:val="000C249E"/>
    <w:pPr>
      <w:pBdr>
        <w:bottom w:val="dashed" w:sz="4" w:space="18" w:color="7F7F7F"/>
      </w:pBdr>
      <w:spacing w:line="396" w:lineRule="auto"/>
    </w:pPr>
    <w:rPr>
      <w:color w:val="7F7F7F" w:themeColor="text1" w:themeTint="80"/>
    </w:rPr>
  </w:style>
  <w:style w:type="paragraph" w:customStyle="1" w:styleId="Textodedireccin">
    <w:name w:val="Texto de dirección"/>
    <w:basedOn w:val="Sinespaciado"/>
    <w:uiPriority w:val="2"/>
    <w:qFormat/>
    <w:rsid w:val="000C249E"/>
    <w:pPr>
      <w:spacing w:before="200" w:line="276" w:lineRule="auto"/>
      <w:contextualSpacing/>
      <w:jc w:val="right"/>
    </w:pPr>
    <w:rPr>
      <w:rFonts w:asciiTheme="majorHAnsi" w:eastAsiaTheme="majorEastAsia" w:hAnsiTheme="majorHAnsi" w:cstheme="majorBidi"/>
      <w:color w:val="9FB8CD" w:themeColor="accent2"/>
      <w:sz w:val="18"/>
      <w:szCs w:val="18"/>
    </w:rPr>
  </w:style>
  <w:style w:type="paragraph" w:customStyle="1" w:styleId="Encabezadoizquierdo">
    <w:name w:val="Encabezado izquierdo"/>
    <w:basedOn w:val="Encabezado"/>
    <w:uiPriority w:val="35"/>
    <w:unhideWhenUsed/>
    <w:qFormat/>
    <w:rsid w:val="000C249E"/>
    <w:pPr>
      <w:pBdr>
        <w:bottom w:val="dashed" w:sz="4" w:space="18" w:color="7F7F7F" w:themeColor="text1" w:themeTint="80"/>
      </w:pBdr>
      <w:spacing w:line="396" w:lineRule="auto"/>
      <w:contextualSpacing/>
    </w:pPr>
    <w:rPr>
      <w:color w:val="7F7F7F" w:themeColor="text1" w:themeTint="80"/>
    </w:rPr>
  </w:style>
  <w:style w:type="paragraph" w:customStyle="1" w:styleId="Piedepginaizquierdo">
    <w:name w:val="Pie de página izquierdo"/>
    <w:basedOn w:val="Normal"/>
    <w:next w:val="Subseccin"/>
    <w:uiPriority w:val="35"/>
    <w:unhideWhenUsed/>
    <w:qFormat/>
    <w:rsid w:val="000C249E"/>
    <w:pPr>
      <w:pBdr>
        <w:top w:val="dashed" w:sz="4" w:space="18" w:color="7F7F7F" w:themeColor="text1" w:themeTint="80"/>
      </w:pBdr>
      <w:tabs>
        <w:tab w:val="center" w:pos="4320"/>
        <w:tab w:val="right" w:pos="8640"/>
      </w:tabs>
    </w:pPr>
    <w:rPr>
      <w:color w:val="7F7F7F" w:themeColor="text1" w:themeTint="80"/>
    </w:rPr>
  </w:style>
  <w:style w:type="paragraph" w:customStyle="1" w:styleId="Encabezadoderecho">
    <w:name w:val="Encabezado derecho"/>
    <w:basedOn w:val="Encabezado"/>
    <w:uiPriority w:val="35"/>
    <w:unhideWhenUsed/>
    <w:qFormat/>
    <w:rsid w:val="000C249E"/>
    <w:pPr>
      <w:pBdr>
        <w:bottom w:val="dashed" w:sz="4" w:space="18" w:color="7F7F7F"/>
      </w:pBdr>
      <w:spacing w:line="396" w:lineRule="auto"/>
      <w:contextualSpacing/>
      <w:jc w:val="right"/>
    </w:pPr>
    <w:rPr>
      <w:color w:val="7F7F7F" w:themeColor="text1" w:themeTint="80"/>
    </w:rPr>
  </w:style>
  <w:style w:type="paragraph" w:customStyle="1" w:styleId="Piedepginaderecho">
    <w:name w:val="Pie de página derecho"/>
    <w:basedOn w:val="Piedepgina"/>
    <w:uiPriority w:val="35"/>
    <w:unhideWhenUsed/>
    <w:qFormat/>
    <w:rsid w:val="000C249E"/>
    <w:pPr>
      <w:pBdr>
        <w:top w:val="dashed" w:sz="4" w:space="18" w:color="7F7F7F"/>
      </w:pBdr>
      <w:jc w:val="right"/>
    </w:pPr>
    <w:rPr>
      <w:color w:val="7F7F7F" w:themeColor="text1" w:themeTint="80"/>
    </w:rPr>
  </w:style>
  <w:style w:type="paragraph" w:customStyle="1" w:styleId="Nombredeldestinatario">
    <w:name w:val="Nombre del destinatario"/>
    <w:basedOn w:val="Sinespaciado"/>
    <w:uiPriority w:val="1"/>
    <w:qFormat/>
    <w:rsid w:val="000C249E"/>
    <w:pPr>
      <w:jc w:val="right"/>
    </w:pPr>
    <w:rPr>
      <w:rFonts w:asciiTheme="majorHAnsi" w:eastAsiaTheme="majorEastAsia" w:hAnsiTheme="majorHAnsi" w:cstheme="majorBidi"/>
      <w:noProof/>
      <w:color w:val="525A7D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11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is&#233;s\AppData\Roaming\Microsoft\Plantillas\Curr&#237;culo%20(dise&#241;o%20Orige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D022CB7DD3C4B1AB6C08F60D4298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2E00FA-CA2F-411C-8575-3E5ACDB7A22F}"/>
      </w:docPartPr>
      <w:docPartBody>
        <w:p w:rsidR="00A60D6E" w:rsidRDefault="008E555F">
          <w:pPr>
            <w:pStyle w:val="6D022CB7DD3C4B1AB6C08F60D4298158"/>
          </w:pPr>
          <w:r>
            <w:rPr>
              <w:rStyle w:val="Textodelmarcadordeposicin"/>
            </w:rPr>
            <w:t>Elija un bloque de creación.</w:t>
          </w:r>
        </w:p>
      </w:docPartBody>
    </w:docPart>
    <w:docPart>
      <w:docPartPr>
        <w:name w:val="D50C42C756424F1295468F5140D4EA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1DCF63-D11E-4E01-B688-9CAC014498C5}"/>
      </w:docPartPr>
      <w:docPartBody>
        <w:p w:rsidR="00A60D6E" w:rsidRDefault="008E555F">
          <w:pPr>
            <w:pStyle w:val="D50C42C756424F1295468F5140D4EA15"/>
          </w:pPr>
          <w:r>
            <w:t>[Escriba su nombre]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55F"/>
    <w:rsid w:val="000D1658"/>
    <w:rsid w:val="008E555F"/>
    <w:rsid w:val="00A60D6E"/>
    <w:rsid w:val="00BF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unhideWhenUsed/>
    <w:rPr>
      <w:rFonts w:eastAsiaTheme="minorEastAsia" w:cstheme="minorBidi"/>
      <w:bCs w:val="0"/>
      <w:iCs w:val="0"/>
      <w:color w:val="808080"/>
      <w:szCs w:val="20"/>
      <w:lang w:val="es-ES"/>
    </w:rPr>
  </w:style>
  <w:style w:type="paragraph" w:customStyle="1" w:styleId="6D022CB7DD3C4B1AB6C08F60D4298158">
    <w:name w:val="6D022CB7DD3C4B1AB6C08F60D4298158"/>
  </w:style>
  <w:style w:type="paragraph" w:customStyle="1" w:styleId="D50C42C756424F1295468F5140D4EA15">
    <w:name w:val="D50C42C756424F1295468F5140D4EA15"/>
  </w:style>
  <w:style w:type="paragraph" w:customStyle="1" w:styleId="1259B57E885149C19A84CB77AB1BBA18">
    <w:name w:val="1259B57E885149C19A84CB77AB1BBA18"/>
  </w:style>
  <w:style w:type="paragraph" w:customStyle="1" w:styleId="913C7437C845411DAE3A3250C0C4C530">
    <w:name w:val="913C7437C845411DAE3A3250C0C4C530"/>
  </w:style>
  <w:style w:type="paragraph" w:customStyle="1" w:styleId="D80989B3A9DD491F99C93D507DD62D7E">
    <w:name w:val="D80989B3A9DD491F99C93D507DD62D7E"/>
  </w:style>
  <w:style w:type="paragraph" w:customStyle="1" w:styleId="77A08796944B4ED3AA115EC3870E2037">
    <w:name w:val="77A08796944B4ED3AA115EC3870E2037"/>
  </w:style>
  <w:style w:type="paragraph" w:customStyle="1" w:styleId="9427406ED9B64B0D929B5C5D4910E3F1">
    <w:name w:val="9427406ED9B64B0D929B5C5D4910E3F1"/>
  </w:style>
  <w:style w:type="paragraph" w:customStyle="1" w:styleId="1762EA1172E04DA09C9494A791BB8AC4">
    <w:name w:val="1762EA1172E04DA09C9494A791BB8AC4"/>
  </w:style>
  <w:style w:type="paragraph" w:customStyle="1" w:styleId="F39999F85F544110969F7175599501E3">
    <w:name w:val="F39999F85F544110969F7175599501E3"/>
  </w:style>
  <w:style w:type="paragraph" w:customStyle="1" w:styleId="6846CBEF34B349749F55DCFF26F288A6">
    <w:name w:val="6846CBEF34B349749F55DCFF26F288A6"/>
  </w:style>
  <w:style w:type="paragraph" w:customStyle="1" w:styleId="Subseccin">
    <w:name w:val="Subsección"/>
    <w:basedOn w:val="Normal"/>
    <w:link w:val="Carcterdesubseccin"/>
    <w:uiPriority w:val="3"/>
    <w:qFormat/>
    <w:pPr>
      <w:spacing w:before="40" w:after="80" w:line="240" w:lineRule="auto"/>
    </w:pPr>
    <w:rPr>
      <w:rFonts w:asciiTheme="majorHAnsi" w:eastAsiaTheme="majorEastAsia" w:hAnsiTheme="majorHAnsi" w:cstheme="majorBidi"/>
      <w:b/>
      <w:bCs/>
      <w:color w:val="5B9BD5" w:themeColor="accent1"/>
      <w:sz w:val="18"/>
      <w:szCs w:val="18"/>
      <w:lang w:eastAsia="en-US"/>
    </w:rPr>
  </w:style>
  <w:style w:type="character" w:customStyle="1" w:styleId="Carcterdesubseccin">
    <w:name w:val="Carácter de subsección"/>
    <w:basedOn w:val="Fuentedeprrafopredeter"/>
    <w:link w:val="Subseccin"/>
    <w:uiPriority w:val="3"/>
    <w:rPr>
      <w:rFonts w:asciiTheme="majorHAnsi" w:eastAsiaTheme="majorEastAsia" w:hAnsiTheme="majorHAnsi" w:cstheme="majorBidi"/>
      <w:b/>
      <w:bCs/>
      <w:color w:val="5B9BD5" w:themeColor="accent1"/>
      <w:sz w:val="18"/>
      <w:szCs w:val="18"/>
      <w:lang w:eastAsia="en-US"/>
    </w:rPr>
  </w:style>
  <w:style w:type="paragraph" w:customStyle="1" w:styleId="FB3C623F867D49BC9DBC69ED17B61D01">
    <w:name w:val="FB3C623F867D49BC9DBC69ED17B61D01"/>
  </w:style>
  <w:style w:type="paragraph" w:customStyle="1" w:styleId="D75510F6463D4F16B3B2C212D79E0A98">
    <w:name w:val="D75510F6463D4F16B3B2C212D79E0A98"/>
  </w:style>
  <w:style w:type="paragraph" w:customStyle="1" w:styleId="DBC244283A354CB5BA78B54C4833DC73">
    <w:name w:val="DBC244283A354CB5BA78B54C4833DC73"/>
  </w:style>
  <w:style w:type="paragraph" w:customStyle="1" w:styleId="3C30F17958E04A848EE23F002620A03B">
    <w:name w:val="3C30F17958E04A848EE23F002620A03B"/>
  </w:style>
  <w:style w:type="paragraph" w:customStyle="1" w:styleId="8114C8CFECF3406DB3447E626B8F9672">
    <w:name w:val="8114C8CFECF3406DB3447E626B8F9672"/>
  </w:style>
  <w:style w:type="paragraph" w:customStyle="1" w:styleId="76330DE07520406FBD69EEE68D0868E5">
    <w:name w:val="76330DE07520406FBD69EEE68D0868E5"/>
  </w:style>
  <w:style w:type="paragraph" w:customStyle="1" w:styleId="E2E065B34A544EC1AA45C589CB83F9B5">
    <w:name w:val="E2E065B34A544EC1AA45C589CB83F9B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Origin">
  <a:themeElements>
    <a:clrScheme name="Origin">
      <a:dk1>
        <a:sysClr val="windowText" lastClr="000000"/>
      </a:dk1>
      <a:lt1>
        <a:sysClr val="window" lastClr="FFFFFF"/>
      </a:lt1>
      <a:dk2>
        <a:srgbClr val="464653"/>
      </a:dk2>
      <a:lt2>
        <a:srgbClr val="DDE9EC"/>
      </a:lt2>
      <a:accent1>
        <a:srgbClr val="727CA3"/>
      </a:accent1>
      <a:accent2>
        <a:srgbClr val="9FB8CD"/>
      </a:accent2>
      <a:accent3>
        <a:srgbClr val="D2DA7A"/>
      </a:accent3>
      <a:accent4>
        <a:srgbClr val="FADA7A"/>
      </a:accent4>
      <a:accent5>
        <a:srgbClr val="B88472"/>
      </a:accent5>
      <a:accent6>
        <a:srgbClr val="8E736A"/>
      </a:accent6>
      <a:hlink>
        <a:srgbClr val="B292CA"/>
      </a:hlink>
      <a:folHlink>
        <a:srgbClr val="6B5680"/>
      </a:folHlink>
    </a:clrScheme>
    <a:fontScheme name="Origin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rigin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00000"/>
              </a:schemeClr>
            </a:gs>
            <a:gs pos="30000">
              <a:schemeClr val="phClr">
                <a:tint val="61000"/>
                <a:satMod val="200000"/>
              </a:schemeClr>
            </a:gs>
            <a:gs pos="45000">
              <a:schemeClr val="phClr">
                <a:tint val="66000"/>
                <a:satMod val="200000"/>
              </a:schemeClr>
            </a:gs>
            <a:gs pos="55000">
              <a:schemeClr val="phClr">
                <a:tint val="66000"/>
                <a:satMod val="200000"/>
              </a:schemeClr>
            </a:gs>
            <a:gs pos="73000">
              <a:schemeClr val="phClr">
                <a:tint val="61000"/>
                <a:satMod val="200000"/>
              </a:schemeClr>
            </a:gs>
            <a:gs pos="100000">
              <a:schemeClr val="phClr">
                <a:tint val="45000"/>
                <a:satMod val="20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</a:schemeClr>
            </a:gs>
            <a:gs pos="30000">
              <a:schemeClr val="phClr">
                <a:shade val="90000"/>
                <a:satMod val="110000"/>
              </a:schemeClr>
            </a:gs>
            <a:gs pos="45000">
              <a:schemeClr val="phClr">
                <a:shade val="100000"/>
                <a:satMod val="118000"/>
              </a:schemeClr>
            </a:gs>
            <a:gs pos="55000">
              <a:schemeClr val="phClr">
                <a:shade val="100000"/>
                <a:satMod val="118000"/>
              </a:schemeClr>
            </a:gs>
            <a:gs pos="73000">
              <a:schemeClr val="phClr">
                <a:shade val="90000"/>
                <a:satMod val="110000"/>
              </a:schemeClr>
            </a:gs>
            <a:gs pos="100000">
              <a:schemeClr val="phClr">
                <a:shade val="63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30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balanced" dir="t">
              <a:rot lat="0" lon="0" rev="0"/>
            </a:lightRig>
          </a:scene3d>
          <a:sp3d prstMaterial="matte">
            <a:bevelT w="0" h="0"/>
            <a:contourClr>
              <a:schemeClr val="phClr">
                <a:tint val="100000"/>
                <a:shade val="100000"/>
                <a:hueMod val="100000"/>
                <a:satMod val="100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50000"/>
              </a:srgbClr>
            </a:outerShdw>
          </a:effectLst>
          <a:scene3d>
            <a:camera prst="orthographicFront" fov="0">
              <a:rot lat="0" lon="0" rev="0"/>
            </a:camera>
            <a:lightRig rig="soft" dir="t">
              <a:rot lat="0" lon="0" rev="2700000"/>
            </a:lightRig>
          </a:scene3d>
          <a:sp3d prstMaterial="matte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60000"/>
                <a:satMod val="300000"/>
              </a:schemeClr>
            </a:gs>
            <a:gs pos="30000">
              <a:schemeClr val="phClr">
                <a:shade val="80000"/>
                <a:satMod val="230000"/>
              </a:schemeClr>
            </a:gs>
            <a:gs pos="100000">
              <a:schemeClr val="phClr">
                <a:tint val="97000"/>
                <a:satMod val="22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6000"/>
                <a:satMod val="120000"/>
              </a:schemeClr>
              <a:schemeClr val="phClr">
                <a:tint val="90000"/>
              </a:schemeClr>
            </a:duotone>
          </a:blip>
          <a:tile tx="0" ty="0" sx="35000" sy="40000" flip="x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ns:customPropertyEditors xmlns:tns="http://schemas.microsoft.com/office/2006/customDocumentInformationPanel">
  <tns:showOnOpen/>
  <tns:defaultPropertyEditorNamespace/>
</tns:customPropertyEditor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63361B41-9EA9-4B18-B598-1F4C6C2537EB}">
  <ds:schemaRefs>
    <ds:schemaRef ds:uri="http://schemas.microsoft.com/office/2006/customDocumentInformationPanel"/>
  </ds:schemaRefs>
</ds:datastoreItem>
</file>

<file path=customXml/itemProps2.xml><?xml version="1.0" encoding="utf-8"?>
<ds:datastoreItem xmlns:ds="http://schemas.openxmlformats.org/officeDocument/2006/customXml" ds:itemID="{05FFC3B8-D55F-4FCC-80BE-BACD61E9CE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Currículo (diseño Origen).dotx</Template>
  <TotalTime>32</TotalTime>
  <Pages>1</Pages>
  <Words>135</Words>
  <Characters>746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Resume (Origin theme)</vt:lpstr>
      <vt:lpstr/>
    </vt:vector>
  </TitlesOfParts>
  <Company/>
  <LinksUpToDate>false</LinksUpToDate>
  <CharactersWithSpaces>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(Origin theme)</dc:title>
  <dc:subject/>
  <dc:creator>Miriam Valero Sánchez</dc:creator>
  <cp:keywords/>
  <dc:description/>
  <cp:lastModifiedBy>Moisés Valero Sánchez</cp:lastModifiedBy>
  <cp:revision>4</cp:revision>
  <dcterms:created xsi:type="dcterms:W3CDTF">2013-10-11T13:49:00Z</dcterms:created>
  <dcterms:modified xsi:type="dcterms:W3CDTF">2013-12-14T13:32:00Z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TC101927549990</vt:lpwstr>
  </property>
</Properties>
</file>